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DA6A2">
      <w:pPr>
        <w:spacing w:before="0" w:after="0" w:line="240" w:lineRule="auto"/>
      </w:pPr>
    </w:p>
    <w:p w14:paraId="7947D14D">
      <w:pPr>
        <w:spacing w:before="0" w:after="0" w:line="240" w:lineRule="auto"/>
      </w:pPr>
    </w:p>
    <w:p w14:paraId="1DAE8081">
      <w:pPr>
        <w:spacing w:before="0" w:after="0" w:line="240" w:lineRule="auto"/>
      </w:pPr>
    </w:p>
    <w:p w14:paraId="3840D440">
      <w:pPr>
        <w:spacing w:before="0" w:after="0" w:line="240" w:lineRule="auto"/>
      </w:pPr>
    </w:p>
    <w:p w14:paraId="05016ED5">
      <w:pPr>
        <w:spacing w:before="0" w:after="0" w:line="240" w:lineRule="auto"/>
      </w:pPr>
    </w:p>
    <w:p w14:paraId="7917FF21">
      <w:pPr>
        <w:spacing w:before="0" w:after="0" w:line="240" w:lineRule="auto"/>
      </w:pPr>
    </w:p>
    <w:p w14:paraId="09A1E69E">
      <w:pPr>
        <w:spacing w:before="0" w:after="0" w:line="240" w:lineRule="auto"/>
      </w:pPr>
    </w:p>
    <w:p w14:paraId="42ED27E9">
      <w:pPr>
        <w:spacing w:before="120" w:after="120" w:line="240" w:lineRule="auto"/>
        <w:ind w:firstLine="0"/>
        <w:jc w:val="center"/>
      </w:pPr>
      <w:r>
        <w:rPr>
          <w:rFonts w:ascii="Times New Roman" w:hAnsi="Times New Roman" w:eastAsia="黑体"/>
          <w:b/>
          <w:sz w:val="52"/>
        </w:rPr>
        <w:t>本科生课程论文</w:t>
      </w:r>
    </w:p>
    <w:p w14:paraId="6503EF00">
      <w:pPr>
        <w:spacing w:before="0" w:after="0" w:line="240" w:lineRule="auto"/>
      </w:pPr>
    </w:p>
    <w:p w14:paraId="58C3A3BB">
      <w:pPr>
        <w:spacing w:before="0" w:after="0" w:line="240" w:lineRule="auto"/>
      </w:pPr>
    </w:p>
    <w:p w14:paraId="79EA59AE">
      <w:pPr>
        <w:spacing w:before="0" w:after="0" w:line="240" w:lineRule="auto"/>
      </w:pPr>
    </w:p>
    <w:p w14:paraId="2E142A58">
      <w:pPr>
        <w:spacing w:before="0" w:after="0" w:line="240" w:lineRule="auto"/>
      </w:pPr>
    </w:p>
    <w:p w14:paraId="438BB19E">
      <w:pPr>
        <w:spacing w:before="0" w:after="0" w:line="240" w:lineRule="auto"/>
      </w:pPr>
    </w:p>
    <w:p w14:paraId="7760C3AD">
      <w:pPr>
        <w:spacing w:before="0" w:after="0" w:line="240" w:lineRule="auto"/>
      </w:pPr>
    </w:p>
    <w:p w14:paraId="0AAB02CD">
      <w:pPr>
        <w:spacing w:before="0" w:after="0" w:line="240" w:lineRule="auto"/>
      </w:pPr>
    </w:p>
    <w:p w14:paraId="65DD9080">
      <w:pPr>
        <w:spacing w:before="0" w:after="0" w:line="240" w:lineRule="auto"/>
      </w:pPr>
    </w:p>
    <w:p w14:paraId="75D2D50D">
      <w:pPr>
        <w:spacing w:before="0" w:after="0" w:line="240" w:lineRule="auto"/>
      </w:pPr>
    </w:p>
    <w:p w14:paraId="4E52A1B0">
      <w:pPr>
        <w:spacing w:before="48" w:after="48" w:line="240" w:lineRule="auto"/>
        <w:ind w:firstLine="0"/>
        <w:jc w:val="center"/>
      </w:pPr>
      <w:r>
        <w:rPr>
          <w:rFonts w:ascii="Times New Roman" w:hAnsi="Times New Roman" w:eastAsia="宋体"/>
          <w:b w:val="0"/>
          <w:sz w:val="28"/>
        </w:rPr>
        <w:t>题   目：法眼AI 2.0：面向法律案例的智能分析平台设计与实现</w:t>
      </w:r>
    </w:p>
    <w:p w14:paraId="0E3BA4CA">
      <w:pPr>
        <w:spacing w:before="48" w:after="48" w:line="240" w:lineRule="auto"/>
        <w:ind w:firstLine="0"/>
        <w:jc w:val="center"/>
      </w:pPr>
      <w:r>
        <w:rPr>
          <w:rFonts w:ascii="Times New Roman" w:hAnsi="Times New Roman" w:eastAsia="宋体"/>
          <w:b w:val="0"/>
          <w:sz w:val="28"/>
        </w:rPr>
        <w:t>学   院：信息管理学院</w:t>
      </w:r>
    </w:p>
    <w:p w14:paraId="39FD4872">
      <w:pPr>
        <w:spacing w:before="48" w:after="48" w:line="240" w:lineRule="auto"/>
        <w:ind w:firstLine="0"/>
        <w:jc w:val="center"/>
      </w:pPr>
      <w:r>
        <w:rPr>
          <w:rFonts w:ascii="Times New Roman" w:hAnsi="Times New Roman" w:eastAsia="宋体"/>
          <w:b w:val="0"/>
          <w:sz w:val="28"/>
        </w:rPr>
        <w:t>班   级：信息资源管理 2021级</w:t>
      </w:r>
    </w:p>
    <w:p w14:paraId="344CFCB3">
      <w:pPr>
        <w:spacing w:before="48" w:after="48" w:line="240" w:lineRule="auto"/>
        <w:ind w:firstLine="0"/>
        <w:jc w:val="center"/>
        <w:rPr>
          <w:rFonts w:hint="default" w:eastAsia="宋体"/>
          <w:lang w:val="en-US" w:eastAsia="zh-CN"/>
        </w:rPr>
      </w:pPr>
      <w:r>
        <w:rPr>
          <w:rFonts w:ascii="Times New Roman" w:hAnsi="Times New Roman" w:eastAsia="宋体"/>
          <w:b w:val="0"/>
          <w:sz w:val="28"/>
        </w:rPr>
        <w:t>学   号：</w:t>
      </w:r>
      <w:r>
        <w:rPr>
          <w:rFonts w:hint="eastAsia"/>
          <w:b w:val="0"/>
          <w:sz w:val="28"/>
          <w:lang w:val="en-US" w:eastAsia="zh-CN"/>
        </w:rPr>
        <w:t>20</w:t>
      </w:r>
      <w:bookmarkStart w:id="35" w:name="_GoBack"/>
      <w:bookmarkEnd w:id="35"/>
    </w:p>
    <w:p w14:paraId="7C68C8A0">
      <w:pPr>
        <w:spacing w:before="48" w:after="48" w:line="240" w:lineRule="auto"/>
        <w:ind w:firstLine="0"/>
        <w:jc w:val="center"/>
      </w:pPr>
      <w:r>
        <w:rPr>
          <w:rFonts w:ascii="Times New Roman" w:hAnsi="Times New Roman" w:eastAsia="宋体"/>
          <w:b w:val="0"/>
          <w:sz w:val="28"/>
        </w:rPr>
        <w:t>姓   名：王志达</w:t>
      </w:r>
    </w:p>
    <w:p w14:paraId="7C4F4EC9">
      <w:pPr>
        <w:spacing w:before="48" w:after="48" w:line="240" w:lineRule="auto"/>
        <w:ind w:firstLine="0"/>
        <w:jc w:val="center"/>
      </w:pPr>
      <w:r>
        <w:rPr>
          <w:rFonts w:ascii="Times New Roman" w:hAnsi="Times New Roman" w:eastAsia="宋体"/>
          <w:b w:val="0"/>
          <w:sz w:val="28"/>
        </w:rPr>
        <w:t>指导教师：</w:t>
      </w:r>
      <w:r>
        <w:rPr>
          <w:rFonts w:hint="eastAsia"/>
          <w:b w:val="0"/>
          <w:sz w:val="28"/>
          <w:lang w:val="en-US" w:eastAsia="zh-CN"/>
        </w:rPr>
        <w:t>谭涛</w:t>
      </w:r>
      <w:r>
        <w:rPr>
          <w:rFonts w:ascii="Times New Roman" w:hAnsi="Times New Roman" w:eastAsia="宋体"/>
          <w:b w:val="0"/>
          <w:sz w:val="28"/>
        </w:rPr>
        <w:t xml:space="preserve">                                 职称：</w:t>
      </w:r>
    </w:p>
    <w:p w14:paraId="1267682B">
      <w:pPr>
        <w:spacing w:before="0" w:after="0" w:line="240" w:lineRule="auto"/>
      </w:pPr>
    </w:p>
    <w:p w14:paraId="7EC1516D">
      <w:pPr>
        <w:spacing w:before="0" w:after="0" w:line="240" w:lineRule="auto"/>
      </w:pPr>
    </w:p>
    <w:p w14:paraId="73366182">
      <w:pPr>
        <w:spacing w:before="0" w:after="0" w:line="240" w:lineRule="auto"/>
      </w:pPr>
    </w:p>
    <w:p w14:paraId="363F4163">
      <w:pPr>
        <w:spacing w:before="0" w:after="0" w:line="240" w:lineRule="auto"/>
      </w:pPr>
    </w:p>
    <w:p w14:paraId="4D775489">
      <w:pPr>
        <w:spacing w:before="0" w:after="0" w:line="240" w:lineRule="auto"/>
      </w:pPr>
    </w:p>
    <w:p w14:paraId="1F4B1C1C">
      <w:pPr>
        <w:spacing w:before="0" w:after="0" w:line="240" w:lineRule="auto"/>
      </w:pPr>
    </w:p>
    <w:p w14:paraId="34FE0EB8">
      <w:pPr>
        <w:spacing w:before="120" w:after="120" w:line="240" w:lineRule="auto"/>
        <w:ind w:firstLine="0"/>
        <w:jc w:val="center"/>
      </w:pPr>
      <w:r>
        <w:rPr>
          <w:rFonts w:ascii="Times New Roman" w:hAnsi="Times New Roman" w:eastAsia="宋体"/>
          <w:b w:val="0"/>
          <w:sz w:val="28"/>
        </w:rPr>
        <w:t>2025 年  6 月   日</w:t>
      </w:r>
    </w:p>
    <w:p w14:paraId="5D204554">
      <w:pPr>
        <w:spacing w:before="0" w:after="0" w:line="240" w:lineRule="auto"/>
      </w:pPr>
    </w:p>
    <w:p w14:paraId="5C134C8C">
      <w:pPr>
        <w:spacing w:before="0" w:after="0" w:line="240" w:lineRule="auto"/>
      </w:pPr>
    </w:p>
    <w:p w14:paraId="692AED6A">
      <w:pPr>
        <w:spacing w:before="0" w:after="0" w:line="240" w:lineRule="auto"/>
      </w:pPr>
    </w:p>
    <w:p w14:paraId="32CA16A8">
      <w:pPr>
        <w:spacing w:before="0" w:after="0" w:line="240" w:lineRule="auto"/>
      </w:pPr>
    </w:p>
    <w:p w14:paraId="00F68119">
      <w:pPr>
        <w:spacing w:before="120" w:after="120" w:line="240" w:lineRule="auto"/>
        <w:ind w:firstLine="0"/>
        <w:jc w:val="center"/>
      </w:pPr>
      <w:r>
        <w:rPr>
          <w:rFonts w:ascii="Times New Roman" w:hAnsi="Times New Roman" w:eastAsia="宋体"/>
          <w:b w:val="0"/>
          <w:sz w:val="28"/>
        </w:rPr>
        <w:t>南京农业大学 制</w:t>
      </w:r>
    </w:p>
    <w:p w14:paraId="580CE274">
      <w:r>
        <w:br w:type="page"/>
      </w:r>
    </w:p>
    <w:p w14:paraId="2D8A9084">
      <w:pPr>
        <w:spacing w:before="192" w:after="24" w:line="240" w:lineRule="auto"/>
        <w:ind w:firstLine="0"/>
        <w:jc w:val="center"/>
      </w:pPr>
      <w:r>
        <w:rPr>
          <w:rFonts w:ascii="Times New Roman" w:hAnsi="Times New Roman" w:eastAsia="黑体"/>
          <w:b/>
          <w:sz w:val="32"/>
        </w:rPr>
        <w:t>法眼AI 2.0：面向法律案例的智能分析平台设计与实现</w:t>
      </w:r>
    </w:p>
    <w:p w14:paraId="455A9872">
      <w:pPr>
        <w:spacing w:before="24" w:after="120" w:line="240" w:lineRule="auto"/>
        <w:ind w:firstLine="0"/>
        <w:jc w:val="center"/>
      </w:pPr>
      <w:r>
        <w:rPr>
          <w:rFonts w:ascii="Times New Roman" w:hAnsi="Times New Roman" w:eastAsia="黑体"/>
          <w:b/>
          <w:sz w:val="32"/>
        </w:rPr>
        <w:t>——整合大数据分析、多Agent协作与LLM辩论的全栈智能法律系统</w:t>
      </w:r>
    </w:p>
    <w:p w14:paraId="4ED214F5">
      <w:pPr>
        <w:spacing w:before="120" w:after="48" w:line="240" w:lineRule="auto"/>
        <w:ind w:firstLine="0"/>
        <w:jc w:val="center"/>
      </w:pPr>
      <w:r>
        <w:rPr>
          <w:rFonts w:ascii="Times New Roman" w:hAnsi="Times New Roman" w:eastAsia="宋体"/>
          <w:b w:val="0"/>
          <w:sz w:val="24"/>
        </w:rPr>
        <w:t>王志达</w:t>
      </w:r>
    </w:p>
    <w:p w14:paraId="57662A2B">
      <w:pPr>
        <w:spacing w:before="120" w:after="120" w:line="240" w:lineRule="auto"/>
        <w:ind w:firstLine="0"/>
        <w:jc w:val="center"/>
      </w:pPr>
      <w:r>
        <w:rPr>
          <w:rFonts w:ascii="Times New Roman" w:hAnsi="Times New Roman" w:eastAsia="宋体"/>
          <w:b w:val="0"/>
          <w:sz w:val="24"/>
        </w:rPr>
        <w:t>（南京农业大学 信息资源管理专业，南京 210095）</w:t>
      </w:r>
    </w:p>
    <w:p w14:paraId="0DA8E018">
      <w:pPr>
        <w:spacing w:before="120" w:after="72" w:line="240" w:lineRule="auto"/>
      </w:pPr>
      <w:r>
        <w:rPr>
          <w:rFonts w:ascii="Times New Roman" w:hAnsi="Times New Roman" w:eastAsia="黑体"/>
          <w:b/>
          <w:sz w:val="24"/>
        </w:rPr>
        <w:t>摘要：</w:t>
      </w:r>
      <w:r>
        <w:rPr>
          <w:rFonts w:ascii="Times New Roman" w:hAnsi="Times New Roman" w:eastAsia="宋体"/>
          <w:b w:val="0"/>
          <w:sz w:val="24"/>
        </w:rPr>
        <w:t>法律人工智能领域长期面临三大瓶颈：海量裁判文书的结构化分析效率低下、通用大语言模型缺乏法律领域知识、以及智能应用开发门槛过高。本文设计并实现了法眼AI 2.0——面向法律案例的智能分析平台，基于FastAPI+LangGraph架构，集成大数据分析、多Agent协作、模拟法庭辩论、LLM评测和Web可视化六大核心模块。平台基于10,241条裁判文书数据，构建了从描述统计到因果推断的六层分析框架；采用BM25+TF-IDF混合检索和LangGraph三Agent协作工作流；实现了原告vs被告vs法官多Agent辩论系统（SSE流式）；设计了30题法律LLM评测基准（MiniMax-M2.7得分率42%）。全部代码已开源至GitHub，支持Docker一键部署。</w:t>
      </w:r>
    </w:p>
    <w:p w14:paraId="36F06F61">
      <w:pPr>
        <w:spacing w:before="72" w:after="120" w:line="240" w:lineRule="auto"/>
      </w:pPr>
      <w:r>
        <w:rPr>
          <w:rFonts w:ascii="Times New Roman" w:hAnsi="Times New Roman" w:eastAsia="黑体"/>
          <w:b/>
          <w:sz w:val="24"/>
        </w:rPr>
        <w:t>关键词：</w:t>
      </w:r>
      <w:r>
        <w:rPr>
          <w:rFonts w:ascii="Times New Roman" w:hAnsi="Times New Roman" w:eastAsia="宋体"/>
          <w:b w:val="0"/>
          <w:sz w:val="24"/>
        </w:rPr>
        <w:t>法律人工智能；多Agent系统；LangGraph；裁判文书分析；因果推断；LLM评测</w:t>
      </w:r>
    </w:p>
    <w:p w14:paraId="4CE2A301">
      <w:pPr>
        <w:spacing w:before="120" w:after="120" w:line="240" w:lineRule="auto"/>
        <w:ind w:firstLine="0"/>
        <w:jc w:val="center"/>
      </w:pPr>
      <w:r>
        <w:rPr>
          <w:rFonts w:ascii="Times New Roman" w:hAnsi="Times New Roman" w:eastAsia="Times New Roman"/>
          <w:b/>
          <w:sz w:val="32"/>
        </w:rPr>
        <w:t>FaYan AI 2.0: Design and Implementation of an Intelligent</w:t>
      </w:r>
    </w:p>
    <w:p w14:paraId="1E31EB1F">
      <w:pPr>
        <w:spacing w:before="120" w:after="120" w:line="240" w:lineRule="auto"/>
        <w:ind w:firstLine="0"/>
        <w:jc w:val="center"/>
      </w:pPr>
      <w:r>
        <w:rPr>
          <w:rFonts w:ascii="Times New Roman" w:hAnsi="Times New Roman" w:eastAsia="Times New Roman"/>
          <w:b/>
          <w:sz w:val="32"/>
        </w:rPr>
        <w:t>Legal Case Analysis Platform</w:t>
      </w:r>
    </w:p>
    <w:p w14:paraId="79668FD8">
      <w:pPr>
        <w:spacing w:before="48" w:after="48" w:line="240" w:lineRule="auto"/>
      </w:pPr>
    </w:p>
    <w:p w14:paraId="6F07AB6C">
      <w:pPr>
        <w:spacing w:before="120" w:after="120" w:line="240" w:lineRule="auto"/>
        <w:ind w:firstLine="0"/>
        <w:jc w:val="center"/>
      </w:pPr>
      <w:r>
        <w:rPr>
          <w:rFonts w:ascii="Times New Roman" w:hAnsi="Times New Roman" w:eastAsia="Times New Roman"/>
          <w:b w:val="0"/>
          <w:sz w:val="24"/>
        </w:rPr>
        <w:t>Wang Zhida</w:t>
      </w:r>
    </w:p>
    <w:p w14:paraId="01412619">
      <w:pPr>
        <w:spacing w:before="120" w:after="120" w:line="240" w:lineRule="auto"/>
        <w:ind w:firstLine="0"/>
        <w:jc w:val="center"/>
      </w:pPr>
      <w:r>
        <w:rPr>
          <w:rFonts w:ascii="Times New Roman" w:hAnsi="Times New Roman" w:eastAsia="Times New Roman"/>
          <w:b w:val="0"/>
          <w:sz w:val="24"/>
        </w:rPr>
        <w:t>(College of Information Management, Nanjing Agricultural University, Nanjing 210095)</w:t>
      </w:r>
    </w:p>
    <w:p w14:paraId="298B7518">
      <w:pPr>
        <w:spacing w:before="72" w:after="120" w:line="240" w:lineRule="auto"/>
      </w:pPr>
      <w:r>
        <w:rPr>
          <w:rFonts w:ascii="Times New Roman" w:hAnsi="Times New Roman" w:eastAsia="Times New Roman"/>
          <w:b/>
          <w:sz w:val="24"/>
        </w:rPr>
        <w:t xml:space="preserve">Abstract: </w:t>
      </w:r>
      <w:r>
        <w:rPr>
          <w:rFonts w:ascii="Times New Roman" w:hAnsi="Times New Roman" w:eastAsia="Times New Roman"/>
          <w:b w:val="0"/>
          <w:sz w:val="24"/>
        </w:rPr>
        <w:t>This paper presents FaYan AI 2.0, an intelligent legal case analysis platform integrating big data analytics, multi-agent collaboration, and LLM debate capabilities. The platform employs a FastAPI backend with LangGraph-orchestrated three-agent workflow, BM25+TF-IDF hybrid retrieval over 10,241 judicial documents, a six-layer causal inference framework, a multi-agent courtroom debate system (SSE streaming), and a 30-question legal LLM benchmark (MiniMax-M2.7 overall score 42%). All code is open-sourced on GitHub with Docker deployment support.</w:t>
      </w:r>
    </w:p>
    <w:p w14:paraId="1C01CB0F">
      <w:pPr>
        <w:spacing w:before="72" w:after="192" w:line="240" w:lineRule="auto"/>
      </w:pPr>
      <w:r>
        <w:rPr>
          <w:rFonts w:ascii="Times New Roman" w:hAnsi="Times New Roman" w:eastAsia="Times New Roman"/>
          <w:b/>
          <w:sz w:val="24"/>
        </w:rPr>
        <w:t xml:space="preserve">Key words: </w:t>
      </w:r>
      <w:r>
        <w:rPr>
          <w:rFonts w:ascii="Times New Roman" w:hAnsi="Times New Roman" w:eastAsia="Times New Roman"/>
          <w:b w:val="0"/>
          <w:sz w:val="24"/>
        </w:rPr>
        <w:t>legal AI; multi-agent system; LangGraph; judicial document analysis; causal inference; LLM evaluation</w:t>
      </w:r>
    </w:p>
    <w:p w14:paraId="081EC66C">
      <w:pPr>
        <w:spacing w:before="120" w:after="120" w:line="240" w:lineRule="auto"/>
      </w:pPr>
      <w:r>
        <w:rPr>
          <w:rFonts w:ascii="Times New Roman" w:hAnsi="Times New Roman" w:eastAsia="黑体"/>
          <w:b/>
          <w:sz w:val="24"/>
        </w:rPr>
        <w:t>一、引言</w:t>
      </w:r>
    </w:p>
    <w:p w14:paraId="27364D8B">
      <w:pPr>
        <w:spacing w:before="120" w:after="120" w:line="240" w:lineRule="auto"/>
      </w:pPr>
      <w:r>
        <w:rPr>
          <w:rFonts w:ascii="Times New Roman" w:hAnsi="Times New Roman" w:eastAsia="黑体"/>
          <w:b/>
          <w:sz w:val="24"/>
        </w:rPr>
        <w:t>（一）研究背景</w:t>
      </w:r>
    </w:p>
    <w:p w14:paraId="620C6946">
      <w:pPr>
        <w:spacing w:before="120" w:after="120" w:line="240" w:lineRule="auto"/>
      </w:pPr>
      <w:r>
        <w:rPr>
          <w:rFonts w:ascii="Times New Roman" w:hAnsi="Times New Roman" w:eastAsia="宋体"/>
          <w:b w:val="0"/>
          <w:sz w:val="24"/>
        </w:rPr>
        <w:t>随着中国裁判文书网公开逾1.4亿篇裁判文书，法律领域正经历从经验驱动向数据驱动的范式转变。然而，海量数据的积累并未自动带来分析能力的跃升——法律从业者普遍面临三个结构性困境：第一，数据分析门槛过高，裁判文书是非结构化长文本，传统分析依赖人工标注，效率低下且覆盖面窄；第二，通用大语言模型存在"法律鸿沟"，面对陌生罪名容易产生幻觉；第三，智能应用开发缺乏统一范式，缺乏将大数据分析、LLM推理、多Agent协作和前端可视化有机整合的参考架构。</w:t>
      </w:r>
    </w:p>
    <w:p w14:paraId="06658C9B">
      <w:pPr>
        <w:spacing w:before="120" w:after="120" w:line="240" w:lineRule="auto"/>
      </w:pPr>
      <w:r>
        <w:rPr>
          <w:rFonts w:ascii="Times New Roman" w:hAnsi="Times New Roman" w:eastAsia="黑体"/>
          <w:b/>
          <w:sz w:val="24"/>
        </w:rPr>
        <w:t>（二）本文工作</w:t>
      </w:r>
    </w:p>
    <w:p w14:paraId="5120AD2E">
      <w:pPr>
        <w:spacing w:before="120" w:after="120" w:line="240" w:lineRule="auto"/>
      </w:pPr>
      <w:r>
        <w:rPr>
          <w:rFonts w:ascii="Times New Roman" w:hAnsi="Times New Roman" w:eastAsia="宋体"/>
          <w:b w:val="0"/>
          <w:sz w:val="24"/>
        </w:rPr>
        <w:t>针对上述问题，本文设计并实现了法眼AI 2.0——一个面向法律案例的智能分析平台。平台涵盖六大技术模块：大数据分析、智能检索Agent、多Agent协作系统、模拟法庭辩论、LLM评测基准和Web可视化平台。全文代码已开源至GitHub（https://github.com/Mikenvala/fayan-ai-2.0），支持Docker一键部署。</w:t>
      </w:r>
    </w:p>
    <w:p w14:paraId="5B6ADCC4">
      <w:pPr>
        <w:spacing w:before="120" w:after="120" w:line="240" w:lineRule="auto"/>
      </w:pPr>
      <w:r>
        <w:rPr>
          <w:rFonts w:ascii="Times New Roman" w:hAnsi="Times New Roman" w:eastAsia="黑体"/>
          <w:b/>
          <w:sz w:val="24"/>
        </w:rPr>
        <w:t>二、系统总体架构</w:t>
      </w:r>
    </w:p>
    <w:p w14:paraId="14B33D83">
      <w:pPr>
        <w:spacing w:before="120" w:after="120" w:line="240" w:lineRule="auto"/>
      </w:pPr>
      <w:r>
        <w:rPr>
          <w:rFonts w:ascii="Times New Roman" w:hAnsi="Times New Roman" w:eastAsia="黑体"/>
          <w:b/>
          <w:sz w:val="24"/>
        </w:rPr>
        <w:t>（一）设计原则</w:t>
      </w:r>
    </w:p>
    <w:p w14:paraId="419A098D">
      <w:pPr>
        <w:spacing w:before="120" w:after="120" w:line="240" w:lineRule="auto"/>
      </w:pPr>
      <w:r>
        <w:rPr>
          <w:rFonts w:ascii="Times New Roman" w:hAnsi="Times New Roman" w:eastAsia="宋体"/>
          <w:b w:val="0"/>
          <w:sz w:val="24"/>
        </w:rPr>
        <w:t>平台设计遵循四项原则：模块化（各功能模块独立开发，通过RESTful API松耦合通信）、可扩展（LLM后端通过OpenAI兼容接口抽象）、实用导向（面向真实法律工作场景设计）、开源可复现（全栈代码开源，提供Docker Compose部署脚本）。</w:t>
      </w:r>
    </w:p>
    <w:p w14:paraId="0725730C">
      <w:pPr>
        <w:spacing w:before="120" w:after="120" w:line="240" w:lineRule="auto"/>
      </w:pPr>
      <w:r>
        <w:rPr>
          <w:rFonts w:ascii="Times New Roman" w:hAnsi="Times New Roman" w:eastAsia="黑体"/>
          <w:b/>
          <w:sz w:val="24"/>
        </w:rPr>
        <w:t>（二）四层架构</w:t>
      </w:r>
    </w:p>
    <w:p w14:paraId="7E97288C">
      <w:pPr>
        <w:spacing w:before="120" w:after="120" w:line="240" w:lineRule="auto"/>
      </w:pPr>
      <w:r>
        <w:rPr>
          <w:rFonts w:ascii="Times New Roman" w:hAnsi="Times New Roman" w:eastAsia="宋体"/>
          <w:b w:val="0"/>
          <w:sz w:val="24"/>
        </w:rPr>
        <w:t>前端层为单页应用（SPA），包含四个功能Tab——数据仪表盘（ECharts交互图表）、智能问答（ChatGPT风格对话界面）、模拟辩论（实时SSE流式推送）、报告生成（在线预览与PDF下载）。API层基于FastAPI异步框架构建，提供15个RESTful端点。智能层包括基于LangGraph的三Agent协作工作流、DebateOrchestrator辩论编排器以及BM25+TF-IDF混合检索引擎。数据层以all_cases_perfect.csv（10,241条记录）为数据源，通过预计算缓存确保前端加载速度在200ms以内。</w:t>
      </w:r>
    </w:p>
    <w:p w14:paraId="153E46BD">
      <w:pPr>
        <w:spacing w:before="240" w:after="60"/>
        <w:ind w:firstLine="0"/>
        <w:jc w:val="center"/>
      </w:pPr>
      <w:r>
        <w:drawing>
          <wp:inline distT="0" distB="0" distL="114300" distR="114300">
            <wp:extent cx="5303520" cy="3646170"/>
            <wp:effectExtent l="0" t="0" r="508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303520" cy="3646170"/>
                    </a:xfrm>
                    <a:prstGeom prst="rect">
                      <a:avLst/>
                    </a:prstGeom>
                  </pic:spPr>
                </pic:pic>
              </a:graphicData>
            </a:graphic>
          </wp:inline>
        </w:drawing>
      </w:r>
    </w:p>
    <w:p w14:paraId="73B0CA41">
      <w:pPr>
        <w:spacing w:before="20" w:after="240"/>
        <w:ind w:firstLine="0"/>
        <w:jc w:val="center"/>
      </w:pPr>
      <w:r>
        <w:rPr>
          <w:rFonts w:ascii="Times New Roman" w:hAnsi="Times New Roman" w:eastAsia="黑体"/>
          <w:b w:val="0"/>
          <w:sz w:val="20"/>
        </w:rPr>
        <w:t>图1  法眼AI 2.0 四层系统架构</w:t>
      </w:r>
    </w:p>
    <w:p w14:paraId="3B10BB7C">
      <w:pPr>
        <w:spacing w:before="120" w:after="120" w:line="240" w:lineRule="auto"/>
      </w:pPr>
      <w:r>
        <w:rPr>
          <w:rFonts w:ascii="Times New Roman" w:hAnsi="Times New Roman" w:eastAsia="黑体"/>
          <w:b/>
          <w:sz w:val="24"/>
        </w:rPr>
        <w:t>（三）技术栈</w:t>
      </w:r>
    </w:p>
    <w:p w14:paraId="488C63A6">
      <w:pPr>
        <w:spacing w:before="120" w:after="120" w:line="240" w:lineRule="auto"/>
      </w:pPr>
      <w:r>
        <w:rPr>
          <w:rFonts w:ascii="Times New Roman" w:hAnsi="Times New Roman" w:eastAsia="宋体"/>
          <w:b w:val="0"/>
          <w:sz w:val="24"/>
        </w:rPr>
        <w:t>后端框架采用FastAPI（异步高性能、原生SSE支持）；LLM编排使用LangChain + LangGraph；LLM服务接入MiniMax-M2.7；检索系统为BM25Okapi + TF-IDF char-ngram混合策略；前端使用Vanilla JS + ECharts（无构建工具依赖）；数据科学栈基于NumPy/Pandas/scikit-learn；报告生成通过Chrome Headless PDF实现。</w:t>
      </w:r>
    </w:p>
    <w:p w14:paraId="2BBDB89C">
      <w:pPr>
        <w:spacing w:before="120" w:after="120" w:line="240" w:lineRule="auto"/>
      </w:pPr>
      <w:r>
        <w:rPr>
          <w:rFonts w:ascii="Times New Roman" w:hAnsi="Times New Roman" w:eastAsia="黑体"/>
          <w:b/>
          <w:sz w:val="24"/>
        </w:rPr>
        <w:t>三、大数据分析模块</w:t>
      </w:r>
    </w:p>
    <w:p w14:paraId="53B1CA80">
      <w:pPr>
        <w:spacing w:before="120" w:after="120" w:line="240" w:lineRule="auto"/>
      </w:pPr>
      <w:r>
        <w:rPr>
          <w:rFonts w:ascii="Times New Roman" w:hAnsi="Times New Roman" w:eastAsia="黑体"/>
          <w:b/>
          <w:sz w:val="24"/>
        </w:rPr>
        <w:t>（一）数据概况</w:t>
      </w:r>
    </w:p>
    <w:p w14:paraId="2380878B">
      <w:pPr>
        <w:spacing w:before="120" w:after="120" w:line="240" w:lineRule="auto"/>
      </w:pPr>
      <w:r>
        <w:rPr>
          <w:rFonts w:ascii="Times New Roman" w:hAnsi="Times New Roman" w:eastAsia="宋体"/>
          <w:b w:val="0"/>
          <w:sz w:val="24"/>
        </w:rPr>
        <w:t>平台使用的裁判文书数据集共计10,241条记录，时间跨度2014—2025年，每条记录包含文件名、案件描述（长文本）、原告诉求、判别标准、判决结果及10个标注关键词。仪表盘统计数据通过预计算并缓存为JSON，在服务启动时一次性加载至内存，确保API响应在10ms以内。</w:t>
      </w:r>
    </w:p>
    <w:p w14:paraId="7F78B7ED">
      <w:pPr>
        <w:spacing w:before="120" w:after="120" w:line="240" w:lineRule="auto"/>
      </w:pPr>
      <w:r>
        <w:rPr>
          <w:rFonts w:ascii="Times New Roman" w:hAnsi="Times New Roman" w:eastAsia="黑体"/>
          <w:b/>
          <w:sz w:val="24"/>
        </w:rPr>
        <w:t>（二）六层分析框架</w:t>
      </w:r>
    </w:p>
    <w:p w14:paraId="070DDB29">
      <w:pPr>
        <w:spacing w:before="120" w:after="120" w:line="240" w:lineRule="auto"/>
      </w:pPr>
      <w:r>
        <w:rPr>
          <w:rFonts w:ascii="Times New Roman" w:hAnsi="Times New Roman" w:eastAsia="宋体"/>
          <w:b w:val="0"/>
          <w:sz w:val="24"/>
        </w:rPr>
        <w:t>分析模块构建了从统计关联到因果识别的六层递进框架：（L1）描述统计——频率分布、交叉表、集中/离散趋势；（L2）关键词共现——共现矩阵+ECharts力导向图，节点约80个、边约300条；（L3）主题建模——LDA（困惑度选择K=8），识别8个法律主题；（L4）时间序列——Mann-Kendall检验+STL分解；（L5）统计建模——Logistic回归+LASSO特征选择（AUC=0.695）；（L6）因果推断——PSM/IPW/DID/因果森林/中介分析五重方法递进。</w:t>
      </w:r>
    </w:p>
    <w:p w14:paraId="0948325F">
      <w:pPr>
        <w:spacing w:before="120" w:after="120" w:line="240" w:lineRule="auto"/>
      </w:pPr>
      <w:r>
        <w:rPr>
          <w:rFonts w:ascii="Times New Roman" w:hAnsi="Times New Roman" w:eastAsia="黑体"/>
          <w:b/>
          <w:sz w:val="24"/>
        </w:rPr>
        <w:t>（三）因果推断关键发现</w:t>
      </w:r>
    </w:p>
    <w:p w14:paraId="33822D5B">
      <w:pPr>
        <w:spacing w:before="120" w:after="120" w:line="240" w:lineRule="auto"/>
      </w:pPr>
      <w:r>
        <w:rPr>
          <w:rFonts w:ascii="Times New Roman" w:hAnsi="Times New Roman" w:eastAsia="宋体"/>
          <w:b w:val="0"/>
          <w:sz w:val="24"/>
        </w:rPr>
        <w:t>研究结果表明"提及涉案金额"的朴素统计关联（+5.56个百分点）几乎完全由混淆因素驱动（PSM后ATT=+0.59pp，p=0.46）。Rosenbaum敏感性分析显示Γ_critical=1.00。因果森林识别出10.9%样本存在显著异质性效应，行政案件（CATE=+3.04pp）和长篇幅案件（CATE=+3.02pp）效应最强。中介分析揭示争议复杂度为唯一显著的间接传导路径（间接效应+0.41pp，中介占比7.4%）。</w:t>
      </w:r>
    </w:p>
    <w:p w14:paraId="458297AD">
      <w:pPr>
        <w:spacing w:before="120" w:after="120" w:line="240" w:lineRule="auto"/>
      </w:pPr>
      <w:r>
        <w:rPr>
          <w:rFonts w:ascii="Times New Roman" w:hAnsi="Times New Roman" w:eastAsia="黑体"/>
          <w:b/>
          <w:sz w:val="24"/>
        </w:rPr>
        <w:t>四、智能检索Agent</w:t>
      </w:r>
    </w:p>
    <w:p w14:paraId="30034BE9">
      <w:pPr>
        <w:spacing w:before="120" w:after="120" w:line="240" w:lineRule="auto"/>
      </w:pPr>
      <w:r>
        <w:rPr>
          <w:rFonts w:ascii="Times New Roman" w:hAnsi="Times New Roman" w:eastAsia="黑体"/>
          <w:b/>
          <w:sz w:val="24"/>
        </w:rPr>
        <w:t>（一）混合检索策略</w:t>
      </w:r>
    </w:p>
    <w:p w14:paraId="1F516053">
      <w:pPr>
        <w:spacing w:before="120" w:after="120" w:line="240" w:lineRule="auto"/>
      </w:pPr>
      <w:r>
        <w:rPr>
          <w:rFonts w:ascii="Times New Roman" w:hAnsi="Times New Roman" w:eastAsia="宋体"/>
          <w:b w:val="0"/>
          <w:sz w:val="24"/>
        </w:rPr>
        <w:t>本平台采用BM25（权重0.6）+ TF-IDF char-ngram（权重0.4）的混合检索方案。BM25擅长精确词匹配与IDF加权，适用于罪名、法条编号等精确术语查询；TF-IDF char-ngram提供字符级匹配与强容错性，适用于案情长文本的语义相似度匹配。混合得分公式为Score = 0.6×BM25 + 0.4×TF-IDF_3-gram。检索流程为jieba分词→得分计算→归一化至[0,1]→加权合并取Top-3。单次检索仅需50—80ms。</w:t>
      </w:r>
    </w:p>
    <w:p w14:paraId="44C7D34F">
      <w:pPr>
        <w:spacing w:before="120" w:after="120" w:line="240" w:lineRule="auto"/>
      </w:pPr>
      <w:r>
        <w:rPr>
          <w:rFonts w:ascii="Times New Roman" w:hAnsi="Times New Roman" w:eastAsia="黑体"/>
          <w:b/>
          <w:sz w:val="24"/>
        </w:rPr>
        <w:t>（二）LangChain Agent设计</w:t>
      </w:r>
    </w:p>
    <w:p w14:paraId="2453B38D">
      <w:pPr>
        <w:spacing w:before="120" w:after="120" w:line="240" w:lineRule="auto"/>
      </w:pPr>
      <w:r>
        <w:rPr>
          <w:rFonts w:ascii="Times New Roman" w:hAnsi="Times New Roman" w:eastAsia="宋体"/>
          <w:b w:val="0"/>
          <w:sz w:val="24"/>
        </w:rPr>
        <w:t>Agent基于LangChain的ReAct循环实现，包含四个处理阶段：意图识别（判断"案例检索"还是"法律咨询"）、案例检索（Top-3相似案例及得分）、法律分析（案例注入LLM提示词，生成法条引用和裁判要点）、格式化输出（案由、关键事实、裁判要点、参考建议）。Agent支持多轮对话，输出包含明确的案例引用与免责声明。</w:t>
      </w:r>
    </w:p>
    <w:p w14:paraId="4A729211">
      <w:pPr>
        <w:spacing w:before="120" w:after="120" w:line="240" w:lineRule="auto"/>
      </w:pPr>
      <w:r>
        <w:rPr>
          <w:rFonts w:ascii="Times New Roman" w:hAnsi="Times New Roman" w:eastAsia="黑体"/>
          <w:b/>
          <w:sz w:val="24"/>
        </w:rPr>
        <w:t>五、多Agent协作系统</w:t>
      </w:r>
    </w:p>
    <w:p w14:paraId="09092DAE">
      <w:pPr>
        <w:spacing w:before="120" w:after="120" w:line="240" w:lineRule="auto"/>
      </w:pPr>
      <w:r>
        <w:rPr>
          <w:rFonts w:ascii="Times New Roman" w:hAnsi="Times New Roman" w:eastAsia="黑体"/>
          <w:b/>
          <w:sz w:val="24"/>
        </w:rPr>
        <w:t>（一）LangGraph编排架构</w:t>
      </w:r>
    </w:p>
    <w:p w14:paraId="4D27303B">
      <w:pPr>
        <w:spacing w:before="120" w:after="120" w:line="240" w:lineRule="auto"/>
      </w:pPr>
      <w:r>
        <w:rPr>
          <w:rFonts w:ascii="Times New Roman" w:hAnsi="Times New Roman" w:eastAsia="宋体"/>
          <w:b w:val="0"/>
          <w:sz w:val="24"/>
        </w:rPr>
        <w:t>多Agent协作是平台核心技术亮点。本平台采用LangGraph编排三个专业Agent形成"检索→分析→校验"流水线：检索Agent（BM25+TF-IDF混合检索，Top-3案例）、分析Agent（LLM法律推理，引用至少两个案例）、校验Agent（事实核查+引用验证+逻辑一致性检查，最多2次修订循环）。实验观察表明校验Agent在约30%的案例中检测到引用偏差并通过修订改善输出。</w:t>
      </w:r>
    </w:p>
    <w:p w14:paraId="3BAA05C7">
      <w:pPr>
        <w:spacing w:before="240" w:after="60"/>
        <w:ind w:firstLine="0"/>
        <w:jc w:val="center"/>
      </w:pPr>
      <w:r>
        <w:drawing>
          <wp:inline distT="0" distB="0" distL="114300" distR="114300">
            <wp:extent cx="5303520" cy="5008880"/>
            <wp:effectExtent l="0" t="0" r="508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5008880"/>
                    </a:xfrm>
                    <a:prstGeom prst="rect">
                      <a:avLst/>
                    </a:prstGeom>
                  </pic:spPr>
                </pic:pic>
              </a:graphicData>
            </a:graphic>
          </wp:inline>
        </w:drawing>
      </w:r>
    </w:p>
    <w:p w14:paraId="58C854C0">
      <w:pPr>
        <w:spacing w:before="20" w:after="240"/>
        <w:ind w:firstLine="0"/>
        <w:jc w:val="center"/>
      </w:pPr>
      <w:r>
        <w:rPr>
          <w:rFonts w:ascii="Times New Roman" w:hAnsi="Times New Roman" w:eastAsia="黑体"/>
          <w:b w:val="0"/>
          <w:sz w:val="20"/>
        </w:rPr>
        <w:t>图2  LangGraph三Agent协作工作流</w:t>
      </w:r>
    </w:p>
    <w:p w14:paraId="1F16CFB6">
      <w:pPr>
        <w:spacing w:before="120" w:after="120" w:line="240" w:lineRule="auto"/>
      </w:pPr>
      <w:r>
        <w:rPr>
          <w:rFonts w:ascii="Times New Roman" w:hAnsi="Times New Roman" w:eastAsia="黑体"/>
          <w:b/>
          <w:sz w:val="24"/>
        </w:rPr>
        <w:t>（二）SSE流式输出</w:t>
      </w:r>
    </w:p>
    <w:p w14:paraId="675074CC">
      <w:pPr>
        <w:spacing w:before="120" w:after="120" w:line="240" w:lineRule="auto"/>
      </w:pPr>
      <w:r>
        <w:rPr>
          <w:rFonts w:ascii="Times New Roman" w:hAnsi="Times New Roman" w:eastAsia="宋体"/>
          <w:b w:val="0"/>
          <w:sz w:val="24"/>
        </w:rPr>
        <w:t>Agent对话API采用SSE（Server-Sent Events）协议实现逐字实时对话体验。事件类型包括intent（意图识别）、retrieve（检索案例）、analyze（分析增量文本）、verify（校验结论）、final（最终输出）。前端展示"检索中→分析中→校验中"三阶段进度指示器。</w:t>
      </w:r>
    </w:p>
    <w:p w14:paraId="6BAD87A1">
      <w:pPr>
        <w:spacing w:before="120" w:after="120" w:line="240" w:lineRule="auto"/>
      </w:pPr>
      <w:r>
        <w:rPr>
          <w:rFonts w:ascii="Times New Roman" w:hAnsi="Times New Roman" w:eastAsia="黑体"/>
          <w:b/>
          <w:sz w:val="24"/>
        </w:rPr>
        <w:t>六、多Agent法律辩论系统</w:t>
      </w:r>
    </w:p>
    <w:p w14:paraId="7BD4B85F">
      <w:pPr>
        <w:spacing w:before="120" w:after="120" w:line="240" w:lineRule="auto"/>
      </w:pPr>
      <w:r>
        <w:rPr>
          <w:rFonts w:ascii="Times New Roman" w:hAnsi="Times New Roman" w:eastAsia="黑体"/>
          <w:b/>
          <w:sz w:val="24"/>
        </w:rPr>
        <w:t>（一）设计理念与架构</w:t>
      </w:r>
    </w:p>
    <w:p w14:paraId="39DA3BC7">
      <w:pPr>
        <w:spacing w:before="120" w:after="120" w:line="240" w:lineRule="auto"/>
      </w:pPr>
      <w:r>
        <w:rPr>
          <w:rFonts w:ascii="Times New Roman" w:hAnsi="Times New Roman" w:eastAsia="宋体"/>
          <w:b w:val="0"/>
          <w:sz w:val="24"/>
        </w:rPr>
        <w:t>辩论系统包含三个独立LLM实例（原告律师Agent温度0.6、被告律师Agent温度0.6、法官Agent温度0.3），由DebateOrchestrator编排器控制辩论流程。N轮（默认3轮，可调1—5轮）交替发言后，法官Agent综合辩论记录给出案件定性和裁判倾向。系统内置三个预设案例（P2P爆雷案、AI内容侵权案、外卖骑手工伤案），支持用户自定义案例。</w:t>
      </w:r>
    </w:p>
    <w:p w14:paraId="6B77D5F0">
      <w:pPr>
        <w:spacing w:before="120" w:after="120" w:line="240" w:lineRule="auto"/>
      </w:pPr>
      <w:r>
        <w:rPr>
          <w:rFonts w:ascii="Times New Roman" w:hAnsi="Times New Roman" w:eastAsia="黑体"/>
          <w:b/>
          <w:sz w:val="24"/>
        </w:rPr>
        <w:t>（二）流式辩论体验</w:t>
      </w:r>
    </w:p>
    <w:p w14:paraId="259F31D8">
      <w:pPr>
        <w:spacing w:before="120" w:after="120" w:line="240" w:lineRule="auto"/>
      </w:pPr>
      <w:r>
        <w:rPr>
          <w:rFonts w:ascii="Times New Roman" w:hAnsi="Times New Roman" w:eastAsia="宋体"/>
          <w:b w:val="0"/>
          <w:sz w:val="24"/>
        </w:rPr>
        <w:t>辩论过程通过SSE协议逐轮推送到前端，发言以卡片形式呈现——原告红色左边框、被告蓝色左边框、法官紫色渐变背景，每轮发言伴随CSS淡入动画。辩论结束后法官裁判以紫色高亮卡片展示，与普通发言形成视觉区隔。</w:t>
      </w:r>
    </w:p>
    <w:p w14:paraId="24238E25">
      <w:pPr>
        <w:spacing w:before="120" w:after="120" w:line="240" w:lineRule="auto"/>
      </w:pPr>
      <w:r>
        <w:rPr>
          <w:rFonts w:ascii="Times New Roman" w:hAnsi="Times New Roman" w:eastAsia="黑体"/>
          <w:b/>
          <w:sz w:val="24"/>
        </w:rPr>
        <w:t>七、LLM法律能力评测</w:t>
      </w:r>
    </w:p>
    <w:p w14:paraId="7FFA447F">
      <w:pPr>
        <w:spacing w:before="120" w:after="120" w:line="240" w:lineRule="auto"/>
      </w:pPr>
      <w:r>
        <w:rPr>
          <w:rFonts w:ascii="Times New Roman" w:hAnsi="Times New Roman" w:eastAsia="黑体"/>
          <w:b/>
          <w:sz w:val="24"/>
        </w:rPr>
        <w:t>（一）评测基准</w:t>
      </w:r>
    </w:p>
    <w:p w14:paraId="493D1D3F">
      <w:pPr>
        <w:spacing w:before="120" w:after="120" w:line="240" w:lineRule="auto"/>
      </w:pPr>
      <w:r>
        <w:rPr>
          <w:rFonts w:ascii="Times New Roman" w:hAnsi="Times New Roman" w:eastAsia="宋体"/>
          <w:b w:val="0"/>
          <w:sz w:val="24"/>
        </w:rPr>
        <w:t>平台构建了30题法律推理评测基准，覆盖五大类型：法条适用（5题，得分率60%）、罪名判断（6题，33%）、量刑推理（8题，63%）、案例分析（6题，38%）、程序问题（5题，33%）。MiniMax-M2.7总体得分率42%（平均分2.10/5），在量刑推理和法条适用上表现较好，但在易混淆罪名区分和程序问题上表现较弱。</w:t>
      </w:r>
    </w:p>
    <w:p w14:paraId="1A4C690B">
      <w:pPr>
        <w:spacing w:before="120" w:after="120" w:line="240" w:lineRule="auto"/>
      </w:pPr>
      <w:r>
        <w:rPr>
          <w:rFonts w:ascii="Times New Roman" w:hAnsi="Times New Roman" w:eastAsia="黑体"/>
          <w:b/>
          <w:sz w:val="24"/>
        </w:rPr>
        <w:t>（二）发现与启示</w:t>
      </w:r>
    </w:p>
    <w:p w14:paraId="68123FFC">
      <w:pPr>
        <w:spacing w:before="120" w:after="120" w:line="240" w:lineRule="auto"/>
      </w:pPr>
      <w:r>
        <w:rPr>
          <w:rFonts w:ascii="Times New Roman" w:hAnsi="Times New Roman" w:eastAsia="宋体"/>
          <w:b w:val="0"/>
          <w:sz w:val="24"/>
        </w:rPr>
        <w:t>评测揭示：MiniMax-M2.7作为通用大模型在法律领域具有基准能力但仍有显著提升空间；模型在易混淆罪名上容易"猜测"而非"分析"，印证了平台采用RAG检索增强和多Agent校验的必要性。</w:t>
      </w:r>
    </w:p>
    <w:p w14:paraId="6EA4999B">
      <w:pPr>
        <w:spacing w:before="120" w:after="120" w:line="240" w:lineRule="auto"/>
      </w:pPr>
      <w:r>
        <w:rPr>
          <w:rFonts w:ascii="Times New Roman" w:hAnsi="Times New Roman" w:eastAsia="黑体"/>
          <w:b/>
          <w:sz w:val="24"/>
        </w:rPr>
        <w:t>八、Web平台与可视化</w:t>
      </w:r>
    </w:p>
    <w:p w14:paraId="6FAD597B">
      <w:pPr>
        <w:spacing w:before="120" w:after="120" w:line="240" w:lineRule="auto"/>
      </w:pPr>
      <w:r>
        <w:rPr>
          <w:rFonts w:ascii="Times New Roman" w:hAnsi="Times New Roman" w:eastAsia="黑体"/>
          <w:b/>
          <w:sz w:val="24"/>
        </w:rPr>
        <w:t>（一）SPA设计</w:t>
      </w:r>
    </w:p>
    <w:p w14:paraId="5837D00E">
      <w:pPr>
        <w:spacing w:before="120" w:after="120" w:line="240" w:lineRule="auto"/>
      </w:pPr>
      <w:r>
        <w:rPr>
          <w:rFonts w:ascii="Times New Roman" w:hAnsi="Times New Roman" w:eastAsia="宋体"/>
          <w:b w:val="0"/>
          <w:sz w:val="24"/>
        </w:rPr>
        <w:t>前端采用纯HTML+CSS+JS实现（platform.html，1136行），无构建工具依赖，通过CDN引入ECharts 5.5.0、ECharts WordCloud和Marked三个外部库。导航栏采用玻璃拟态设计——backdrop-filter: blur(24px)配合半透明背景，营造现代专业的视觉质感。</w:t>
      </w:r>
    </w:p>
    <w:p w14:paraId="0F472BB0">
      <w:pPr>
        <w:spacing w:before="120" w:after="120" w:line="240" w:lineRule="auto"/>
      </w:pPr>
      <w:r>
        <w:rPr>
          <w:rFonts w:ascii="Times New Roman" w:hAnsi="Times New Roman" w:eastAsia="黑体"/>
          <w:b/>
          <w:sz w:val="24"/>
        </w:rPr>
        <w:t>（二）仪表盘与交互界面</w:t>
      </w:r>
    </w:p>
    <w:p w14:paraId="3E6108AF">
      <w:pPr>
        <w:spacing w:before="120" w:after="120" w:line="240" w:lineRule="auto"/>
      </w:pPr>
      <w:r>
        <w:rPr>
          <w:rFonts w:ascii="Times New Roman" w:hAnsi="Times New Roman" w:eastAsia="宋体"/>
          <w:b w:val="0"/>
          <w:sz w:val="24"/>
        </w:rPr>
        <w:t>仪表盘包含7张ECharts交互图表：概览卡片、案由分布柱状图（Top-15）、案件大类饼图、判决结果饼图、高频关键词柱状图、篇幅箱线图及关键词共现力导向网络图。智能问答采用类ChatGPT设计，对话支持Markdown渲染，AI回复通过SSE实现逐字渲染。模拟辩论采用左右分栏——左侧控制面板、右侧实时辩论流展示。</w:t>
      </w:r>
    </w:p>
    <w:p w14:paraId="6E255DC4">
      <w:pPr>
        <w:spacing w:before="120" w:after="120" w:line="240" w:lineRule="auto"/>
      </w:pPr>
      <w:r>
        <w:rPr>
          <w:rFonts w:ascii="Times New Roman" w:hAnsi="Times New Roman" w:eastAsia="黑体"/>
          <w:b/>
          <w:sz w:val="24"/>
        </w:rPr>
        <w:t>（三）报告生成与智能美化</w:t>
      </w:r>
    </w:p>
    <w:p w14:paraId="18E85E53">
      <w:pPr>
        <w:spacing w:before="120" w:after="120" w:line="240" w:lineRule="auto"/>
      </w:pPr>
      <w:r>
        <w:rPr>
          <w:rFonts w:ascii="Times New Roman" w:hAnsi="Times New Roman" w:eastAsia="宋体"/>
          <w:b w:val="0"/>
          <w:sz w:val="24"/>
        </w:rPr>
        <w:t>报告模块支持HTML在线预览和PDF下载（Chrome Headless渲染）。特色功能为AI输出智能美化：Unicode框线图自动识别并转换为精美HTML信息卡片——深红渐变头部（含⚖️图标）、键值对排版、圆角阴影设计，极大提升报告专业观感。</w:t>
      </w:r>
    </w:p>
    <w:p w14:paraId="21D53FAD">
      <w:pPr>
        <w:spacing w:before="120" w:after="120" w:line="240" w:lineRule="auto"/>
      </w:pPr>
      <w:r>
        <w:rPr>
          <w:rFonts w:ascii="Times New Roman" w:hAnsi="Times New Roman" w:eastAsia="黑体"/>
          <w:b/>
          <w:sz w:val="24"/>
        </w:rPr>
        <w:t>九、技术讨论</w:t>
      </w:r>
    </w:p>
    <w:p w14:paraId="51A4AAE3">
      <w:pPr>
        <w:spacing w:before="120" w:after="120" w:line="240" w:lineRule="auto"/>
      </w:pPr>
      <w:r>
        <w:rPr>
          <w:rFonts w:ascii="Times New Roman" w:hAnsi="Times New Roman" w:eastAsia="黑体"/>
          <w:b/>
          <w:sz w:val="24"/>
        </w:rPr>
        <w:t>（一）"检索-分析-校验"范式的价值</w:t>
      </w:r>
    </w:p>
    <w:p w14:paraId="08D4B393">
      <w:pPr>
        <w:spacing w:before="120" w:after="120" w:line="240" w:lineRule="auto"/>
      </w:pPr>
      <w:r>
        <w:rPr>
          <w:rFonts w:ascii="Times New Roman" w:hAnsi="Times New Roman" w:eastAsia="宋体"/>
          <w:b w:val="0"/>
          <w:sz w:val="24"/>
        </w:rPr>
        <w:t>传统RAG仅"检索→增强生成"两步，本平台追加了分析环和校验环形成三步闭环。校验Agent在约30%的案例中检测到分析Agent的引用偏差，并通过修订循环显著改善输出质量。</w:t>
      </w:r>
    </w:p>
    <w:p w14:paraId="7C295670">
      <w:pPr>
        <w:spacing w:before="120" w:after="120" w:line="240" w:lineRule="auto"/>
      </w:pPr>
      <w:r>
        <w:rPr>
          <w:rFonts w:ascii="Times New Roman" w:hAnsi="Times New Roman" w:eastAsia="黑体"/>
          <w:b/>
          <w:sz w:val="24"/>
        </w:rPr>
        <w:t>（二）辩论的法律论证价值</w:t>
      </w:r>
    </w:p>
    <w:p w14:paraId="0245789E">
      <w:pPr>
        <w:spacing w:before="120" w:after="120" w:line="240" w:lineRule="auto"/>
      </w:pPr>
      <w:r>
        <w:rPr>
          <w:rFonts w:ascii="Times New Roman" w:hAnsi="Times New Roman" w:eastAsia="宋体"/>
          <w:b w:val="0"/>
          <w:sz w:val="24"/>
        </w:rPr>
        <w:t>在三轮辩论中，双方从不同立场引用法条和案例，法官综合双方观点形成裁判——模拟了对抗制司法程序的核心机制。辩论中双方常常发现对方盲点，这种对抗式观点的交织正是高质量法律论证的特征。</w:t>
      </w:r>
    </w:p>
    <w:p w14:paraId="53B76D90">
      <w:pPr>
        <w:spacing w:before="120" w:after="120" w:line="240" w:lineRule="auto"/>
      </w:pPr>
      <w:r>
        <w:rPr>
          <w:rFonts w:ascii="Times New Roman" w:hAnsi="Times New Roman" w:eastAsia="黑体"/>
          <w:b/>
          <w:sz w:val="24"/>
        </w:rPr>
        <w:t>（三）局限与改进方向</w:t>
      </w:r>
    </w:p>
    <w:p w14:paraId="2E96EBAD">
      <w:pPr>
        <w:spacing w:before="120" w:after="120" w:line="240" w:lineRule="auto"/>
      </w:pPr>
      <w:r>
        <w:rPr>
          <w:rFonts w:ascii="Times New Roman" w:hAnsi="Times New Roman" w:eastAsia="宋体"/>
          <w:b w:val="0"/>
          <w:sz w:val="24"/>
        </w:rPr>
        <w:t>当前局限包括：LLM法律得分率仅42%，未来可接入法律专有模型（如ChatLaw、LaWGPT）；辩论系统采用静态提示词，Agent不会动态调整策略；仪表盘仅支持预计算缓存；PDF渲染需预装Chrome。</w:t>
      </w:r>
    </w:p>
    <w:p w14:paraId="2697EA47">
      <w:pPr>
        <w:spacing w:before="120" w:after="120" w:line="240" w:lineRule="auto"/>
      </w:pPr>
      <w:r>
        <w:rPr>
          <w:rFonts w:ascii="Times New Roman" w:hAnsi="Times New Roman" w:eastAsia="黑体"/>
          <w:b/>
          <w:sz w:val="24"/>
        </w:rPr>
        <w:t>十、结论</w:t>
      </w:r>
    </w:p>
    <w:p w14:paraId="45A81C7C">
      <w:pPr>
        <w:spacing w:before="120" w:after="120" w:line="240" w:lineRule="auto"/>
      </w:pPr>
      <w:r>
        <w:rPr>
          <w:rFonts w:ascii="Times New Roman" w:hAnsi="Times New Roman" w:eastAsia="宋体"/>
          <w:b w:val="0"/>
          <w:sz w:val="24"/>
        </w:rPr>
        <w:t>本文设计并实现了法眼AI 2.0智能法律分析平台，将大数据分析（六层框架）、多Agent协作（LangGraph三Agent流水线）、模拟辩论（原告vs被告vs法官，SSE流式）、LLM评测（30题五类基准）和Web可视化（ECharts七图仪表盘）集成于统一系统。平台主要贡献：提出了"检索-分析-校验"三Agent协作范式；构建了法律辩论多Agent原型系统；设计了30题法律能力评测基准；全栈代码开源、支持Docker部署。未来工作将围绕接入法律专有大模型、辩论策略动态化和丰富数据维度三个方向展开。</w:t>
      </w:r>
    </w:p>
    <w:p w14:paraId="6DCB38B9">
      <w:pPr>
        <w:spacing w:before="120" w:after="120" w:line="240" w:lineRule="auto"/>
      </w:pPr>
      <w:r>
        <w:rPr>
          <w:rFonts w:ascii="Times New Roman" w:hAnsi="Times New Roman" w:eastAsia="宋体"/>
          <w:b w:val="0"/>
          <w:sz w:val="24"/>
        </w:rPr>
        <w:t>致谢：感谢武汉大学信息管理学院张晶晶老师提供的实习机会，以及对本平台开发方向的指导建议。</w:t>
      </w:r>
    </w:p>
    <w:p w14:paraId="2C3D85A5">
      <w:pPr>
        <w:spacing w:before="120" w:after="120" w:line="240" w:lineRule="auto"/>
      </w:pPr>
      <w:r>
        <w:rPr>
          <w:rFonts w:ascii="Times New Roman" w:hAnsi="Times New Roman" w:eastAsia="黑体"/>
          <w:b/>
          <w:sz w:val="24"/>
        </w:rPr>
        <w:t>参考文献</w:t>
      </w:r>
    </w:p>
    <w:p w14:paraId="3FA86BC4">
      <w:pPr>
        <w:spacing w:before="24" w:after="24" w:line="240" w:lineRule="auto"/>
        <w:ind w:firstLine="0"/>
      </w:pPr>
      <w:r>
        <w:rPr>
          <w:rFonts w:ascii="Times New Roman" w:hAnsi="Times New Roman" w:eastAsia="宋体"/>
          <w:b w:val="0"/>
          <w:sz w:val="21"/>
        </w:rPr>
        <w:t>[1] 王禄生. 司法大数据应用的治理意涵与风险规制[J]. 法制与社会发展, 2019, 25(4): 110-126.</w:t>
      </w:r>
    </w:p>
    <w:p w14:paraId="65777541">
      <w:pPr>
        <w:spacing w:before="24" w:after="24" w:line="240" w:lineRule="auto"/>
        <w:ind w:firstLine="0"/>
      </w:pPr>
      <w:r>
        <w:rPr>
          <w:rFonts w:ascii="Times New Roman" w:hAnsi="Times New Roman" w:eastAsia="宋体"/>
          <w:b w:val="0"/>
          <w:sz w:val="21"/>
        </w:rPr>
        <w:t>[2] 左卫民. 迈向大数据法律实证研究[J]. 法学研究, 2018, 40(4): 64-80.</w:t>
      </w:r>
    </w:p>
    <w:p w14:paraId="1754F31D">
      <w:pPr>
        <w:spacing w:before="24" w:after="24" w:line="240" w:lineRule="auto"/>
        <w:ind w:firstLine="0"/>
      </w:pPr>
      <w:r>
        <w:rPr>
          <w:rFonts w:ascii="Times New Roman" w:hAnsi="Times New Roman" w:eastAsia="宋体"/>
          <w:b w:val="0"/>
          <w:sz w:val="21"/>
        </w:rPr>
        <w:t>[3] 崔亚东. 大语言模型在法律领域的应用：现状、挑战与展望[J]. 法律科学, 2023, 41(5): 3-18.</w:t>
      </w:r>
    </w:p>
    <w:p w14:paraId="0EC832B1">
      <w:pPr>
        <w:spacing w:before="24" w:after="24" w:line="240" w:lineRule="auto"/>
        <w:ind w:firstLine="0"/>
      </w:pPr>
      <w:r>
        <w:rPr>
          <w:rFonts w:ascii="Times New Roman" w:hAnsi="Times New Roman" w:eastAsia="宋体"/>
          <w:b w:val="0"/>
          <w:sz w:val="21"/>
        </w:rPr>
        <w:t>[4] Lewis P, Perez E, Piktus A, et al. Retrieval-Augmented Generation for Knowledge-Intensive NLP Tasks[C]. NeurIPS, 2020, 33: 9459-9474.</w:t>
      </w:r>
    </w:p>
    <w:p w14:paraId="4E4E9A88">
      <w:pPr>
        <w:spacing w:before="24" w:after="24" w:line="240" w:lineRule="auto"/>
        <w:ind w:firstLine="0"/>
      </w:pPr>
      <w:r>
        <w:rPr>
          <w:rFonts w:ascii="Times New Roman" w:hAnsi="Times New Roman" w:eastAsia="宋体"/>
          <w:b w:val="0"/>
          <w:sz w:val="21"/>
        </w:rPr>
        <w:t>[5] Mullainathan S, Spiess J. Machine Learning: An Applied Econometric Approach[J]. J. Economic Perspectives, 2017, 31(2): 87-106.</w:t>
      </w:r>
    </w:p>
    <w:p w14:paraId="6238445A">
      <w:pPr>
        <w:spacing w:before="24" w:after="24" w:line="240" w:lineRule="auto"/>
        <w:ind w:firstLine="0"/>
      </w:pPr>
      <w:r>
        <w:rPr>
          <w:rFonts w:ascii="Times New Roman" w:hAnsi="Times New Roman" w:eastAsia="宋体"/>
          <w:b w:val="0"/>
          <w:sz w:val="21"/>
        </w:rPr>
        <w:t>[6] 白建军. 法律实证研究方法[M]. 第二版. 北京: 北京大学出版社, 2017.</w:t>
      </w:r>
    </w:p>
    <w:p w14:paraId="5004B821">
      <w:pPr>
        <w:spacing w:before="24" w:after="24" w:line="240" w:lineRule="auto"/>
        <w:ind w:firstLine="0"/>
      </w:pPr>
      <w:r>
        <w:rPr>
          <w:rFonts w:ascii="Times New Roman" w:hAnsi="Times New Roman" w:eastAsia="宋体"/>
          <w:b w:val="0"/>
          <w:sz w:val="21"/>
        </w:rPr>
        <w:t>[7] 程金华. 迈向科学化的法律实证研究[J]. 法学, 2019(4): 70-85.</w:t>
      </w:r>
    </w:p>
    <w:p w14:paraId="32A4FD4D">
      <w:pPr>
        <w:spacing w:before="24" w:after="24" w:line="240" w:lineRule="auto"/>
        <w:ind w:firstLine="0"/>
      </w:pPr>
      <w:r>
        <w:rPr>
          <w:rFonts w:ascii="Times New Roman" w:hAnsi="Times New Roman" w:eastAsia="宋体"/>
          <w:b w:val="0"/>
          <w:sz w:val="21"/>
        </w:rPr>
        <w:t>[8] 侯猛. 司法过程中的社会科学分析[J]. 法商研究, 2020, 37(2): 15-28.</w:t>
      </w:r>
    </w:p>
    <w:p w14:paraId="361E2F1C">
      <w:pPr>
        <w:spacing w:before="24" w:after="24" w:line="240" w:lineRule="auto"/>
        <w:ind w:firstLine="0"/>
      </w:pPr>
      <w:r>
        <w:rPr>
          <w:rFonts w:ascii="Times New Roman" w:hAnsi="Times New Roman" w:eastAsia="宋体"/>
          <w:b w:val="0"/>
          <w:sz w:val="21"/>
        </w:rPr>
        <w:t>[9] Slonim N, Bilu Y, Alzate C, et al. An Autonomous Debating System[J]. Nature, 2021, 591(7850): 379-384.</w:t>
      </w:r>
    </w:p>
    <w:p w14:paraId="33BC3FA0">
      <w:pPr>
        <w:spacing w:before="24" w:after="24" w:line="240" w:lineRule="auto"/>
        <w:ind w:firstLine="0"/>
      </w:pPr>
      <w:r>
        <w:rPr>
          <w:rFonts w:ascii="Times New Roman" w:hAnsi="Times New Roman" w:eastAsia="宋体"/>
          <w:b w:val="0"/>
          <w:sz w:val="21"/>
        </w:rPr>
        <w:t>[10] LangChain. LangGraph: Build Language Agents as Graphs[EB/OL]. 2024.</w:t>
      </w:r>
    </w:p>
    <w:p w14:paraId="6B5F86BA">
      <w:pPr>
        <w:spacing w:before="24" w:after="24" w:line="240" w:lineRule="auto"/>
        <w:ind w:firstLine="0"/>
      </w:pPr>
      <w:r>
        <w:rPr>
          <w:rFonts w:ascii="Times New Roman" w:hAnsi="Times New Roman" w:eastAsia="宋体"/>
          <w:b w:val="0"/>
          <w:sz w:val="21"/>
        </w:rPr>
        <w:t>[11] Vaswani A, et al. Attention Is All You Need[C]. NeurIPS, 2017, 30: 5998-6008.</w:t>
      </w:r>
    </w:p>
    <w:p w14:paraId="3C9619AF">
      <w:pPr>
        <w:spacing w:before="24" w:after="24" w:line="240" w:lineRule="auto"/>
        <w:ind w:firstLine="0"/>
      </w:pPr>
      <w:r>
        <w:rPr>
          <w:rFonts w:ascii="Times New Roman" w:hAnsi="Times New Roman" w:eastAsia="宋体"/>
          <w:b w:val="0"/>
          <w:sz w:val="21"/>
        </w:rPr>
        <w:t>[12] Brown T B, et al. Language Models are Few-Shot Learners[C]. NeurIPS, 2020, 33: 1877-1901.</w:t>
      </w:r>
    </w:p>
    <w:p w14:paraId="0216CA9E">
      <w:pPr>
        <w:spacing w:before="24" w:after="24" w:line="240" w:lineRule="auto"/>
        <w:ind w:firstLine="0"/>
      </w:pPr>
      <w:r>
        <w:rPr>
          <w:rFonts w:ascii="Times New Roman" w:hAnsi="Times New Roman" w:eastAsia="宋体"/>
          <w:b w:val="0"/>
          <w:sz w:val="21"/>
        </w:rPr>
        <w:t>[13] Devlin J, et al. BERT: Pre-training of Deep Bidirectional Transformers[C]. NAACL-HLT, 2019: 4171-4186.</w:t>
      </w:r>
    </w:p>
    <w:p w14:paraId="6ACC657A">
      <w:pPr>
        <w:spacing w:before="24" w:after="24" w:line="240" w:lineRule="auto"/>
        <w:ind w:firstLine="0"/>
      </w:pPr>
      <w:r>
        <w:rPr>
          <w:rFonts w:ascii="Times New Roman" w:hAnsi="Times New Roman" w:eastAsia="宋体"/>
          <w:b w:val="0"/>
          <w:sz w:val="21"/>
        </w:rPr>
        <w:t>[14] Robertson S, Zaragoza H. The Probabilistic Relevance Framework: BM25 and Beyond[J]. Foundations and Trends in IR, 2009, 3(4): 333-389.</w:t>
      </w:r>
    </w:p>
    <w:p w14:paraId="1ABAE024">
      <w:pPr>
        <w:spacing w:before="24" w:after="24" w:line="240" w:lineRule="auto"/>
        <w:ind w:firstLine="0"/>
      </w:pPr>
      <w:r>
        <w:rPr>
          <w:rFonts w:ascii="Times New Roman" w:hAnsi="Times New Roman" w:eastAsia="宋体"/>
          <w:b w:val="0"/>
          <w:sz w:val="21"/>
        </w:rPr>
        <w:t>[15] Rosenbaum P R. Observational Studies[M]. 2nd ed. Springer, 2002.</w:t>
      </w:r>
    </w:p>
    <w:p w14:paraId="23094FC8">
      <w:pPr>
        <w:spacing w:before="24" w:after="24" w:line="240" w:lineRule="auto"/>
        <w:ind w:firstLine="0"/>
      </w:pPr>
      <w:r>
        <w:rPr>
          <w:rFonts w:ascii="Times New Roman" w:hAnsi="Times New Roman" w:eastAsia="宋体"/>
          <w:b w:val="0"/>
          <w:sz w:val="21"/>
        </w:rPr>
        <w:t>[16] Athey S, et al. Generalized Random Forests[J]. Annals of Statistics, 2019, 47(2): 1148-1178.</w:t>
      </w:r>
    </w:p>
    <w:p w14:paraId="455A4663">
      <w:pPr>
        <w:spacing w:before="24" w:after="24" w:line="240" w:lineRule="auto"/>
        <w:ind w:firstLine="0"/>
      </w:pPr>
      <w:r>
        <w:rPr>
          <w:rFonts w:ascii="Times New Roman" w:hAnsi="Times New Roman" w:eastAsia="宋体"/>
          <w:b w:val="0"/>
          <w:sz w:val="21"/>
        </w:rPr>
        <w:t>[17] Imbens G W, Rubin D B. Causal Inference[M]. Cambridge University Press, 2015.</w:t>
      </w:r>
    </w:p>
    <w:p w14:paraId="7C8C4197">
      <w:pPr>
        <w:spacing w:before="24" w:after="24" w:line="240" w:lineRule="auto"/>
        <w:ind w:firstLine="0"/>
      </w:pPr>
      <w:r>
        <w:rPr>
          <w:rFonts w:ascii="Times New Roman" w:hAnsi="Times New Roman" w:eastAsia="宋体"/>
          <w:b w:val="0"/>
          <w:sz w:val="21"/>
        </w:rPr>
        <w:t>[18] Blei D M, et al. Latent Dirichlet Allocation[J]. JMLR, 2003, 3: 993-1022.</w:t>
      </w:r>
    </w:p>
    <w:p w14:paraId="6D249B2B">
      <w:pPr>
        <w:spacing w:before="24" w:after="24" w:line="240" w:lineRule="auto"/>
        <w:ind w:firstLine="0"/>
        <w:rPr>
          <w:rFonts w:ascii="Times New Roman" w:hAnsi="Times New Roman" w:eastAsia="宋体"/>
          <w:b w:val="0"/>
          <w:sz w:val="21"/>
        </w:rPr>
      </w:pPr>
      <w:r>
        <w:rPr>
          <w:rFonts w:ascii="Times New Roman" w:hAnsi="Times New Roman" w:eastAsia="宋体"/>
          <w:b w:val="0"/>
          <w:sz w:val="21"/>
        </w:rPr>
        <w:t>[19] Baron R M, Kenny D A. Moderator-Mediator Variable Distinction[J]. J. Personality and Social Psychology, 1986, 51(6): 1173-1182.</w:t>
      </w:r>
    </w:p>
    <w:p w14:paraId="5764937A">
      <w:pPr>
        <w:rPr>
          <w:rFonts w:ascii="Times New Roman" w:hAnsi="Times New Roman" w:eastAsia="宋体"/>
          <w:b w:val="0"/>
          <w:sz w:val="21"/>
        </w:rPr>
      </w:pPr>
      <w:r>
        <w:rPr>
          <w:rFonts w:ascii="Times New Roman" w:hAnsi="Times New Roman" w:eastAsia="宋体"/>
          <w:b w:val="0"/>
          <w:sz w:val="21"/>
        </w:rPr>
        <w:br w:type="page"/>
      </w:r>
    </w:p>
    <w:p w14:paraId="0956315D">
      <w:pPr>
        <w:spacing w:before="240" w:after="60"/>
        <w:ind w:firstLine="0"/>
        <w:jc w:val="center"/>
      </w:pPr>
      <w:r>
        <w:rPr>
          <w:rFonts w:ascii="Times New Roman" w:hAnsi="Times New Roman"/>
          <w:b/>
          <w:sz w:val="32"/>
        </w:rPr>
        <w:t xml:space="preserve"> </w:t>
      </w:r>
      <w:r>
        <w:rPr>
          <w:rFonts w:hint="eastAsia" w:ascii="Times New Roman" w:hAnsi="Times New Roman"/>
          <w:b/>
          <w:sz w:val="32"/>
        </w:rPr>
        <w:t>基于大规模裁判文书的案件特征分析、</w:t>
      </w:r>
      <w:r>
        <w:rPr>
          <w:rFonts w:ascii="Times New Roman" w:hAnsi="Times New Roman"/>
          <w:b/>
          <w:sz w:val="32"/>
        </w:rPr>
        <w:br w:type="textWrapping"/>
      </w:r>
      <w:r>
        <w:rPr>
          <w:rFonts w:hint="eastAsia" w:ascii="Times New Roman" w:hAnsi="Times New Roman"/>
          <w:b/>
          <w:sz w:val="32"/>
        </w:rPr>
        <w:t>判决预测与因果推断研究</w:t>
      </w:r>
      <w:r>
        <w:rPr>
          <w:rFonts w:ascii="Times New Roman" w:hAnsi="Times New Roman"/>
          <w:b/>
          <w:sz w:val="32"/>
        </w:rPr>
        <w:br w:type="textWrapping"/>
      </w:r>
      <w:r>
        <w:rPr>
          <w:rFonts w:hint="eastAsia" w:ascii="Times New Roman" w:hAnsi="Times New Roman"/>
          <w:b/>
          <w:sz w:val="32"/>
        </w:rPr>
        <w:t>——整合NLP特征工程、计量经济模型与</w:t>
      </w:r>
      <w:r>
        <w:rPr>
          <w:rFonts w:ascii="Times New Roman" w:hAnsi="Times New Roman"/>
          <w:b/>
          <w:sz w:val="32"/>
        </w:rPr>
        <w:br w:type="textWrapping"/>
      </w:r>
      <w:r>
        <w:rPr>
          <w:rFonts w:hint="eastAsia" w:ascii="Times New Roman" w:hAnsi="Times New Roman"/>
          <w:b/>
          <w:sz w:val="32"/>
        </w:rPr>
        <w:t>四层准实验因果识别框架的实证分析</w:t>
      </w:r>
      <w:r>
        <w:rPr>
          <w:rFonts w:ascii="Times New Roman" w:hAnsi="Times New Roman"/>
          <w:b/>
          <w:sz w:val="32"/>
        </w:rPr>
        <w:t xml:space="preserve"> </w:t>
      </w:r>
    </w:p>
    <w:p w14:paraId="15F6E2B4">
      <w:pPr>
        <w:spacing w:before="60" w:after="240"/>
        <w:ind w:firstLine="0"/>
        <w:jc w:val="center"/>
      </w:pPr>
      <w:r>
        <w:rPr>
          <w:rFonts w:hint="eastAsia" w:ascii="Times New Roman" w:hAnsi="Times New Roman"/>
          <w:b w:val="0"/>
          <w:sz w:val="24"/>
        </w:rPr>
        <w:t>王志达</w:t>
      </w:r>
      <w:r>
        <w:rPr>
          <w:rFonts w:ascii="Times New Roman" w:hAnsi="Times New Roman"/>
          <w:b w:val="0"/>
          <w:sz w:val="24"/>
        </w:rPr>
        <w:br w:type="textWrapping"/>
      </w:r>
      <w:r>
        <w:rPr>
          <w:rFonts w:hint="eastAsia" w:ascii="Times New Roman" w:hAnsi="Times New Roman"/>
          <w:b w:val="0"/>
          <w:sz w:val="24"/>
        </w:rPr>
        <w:t>（南京农业大学</w:t>
      </w:r>
      <w:r>
        <w:rPr>
          <w:rFonts w:ascii="Times New Roman" w:hAnsi="Times New Roman"/>
          <w:b w:val="0"/>
          <w:sz w:val="24"/>
        </w:rPr>
        <w:t>  </w:t>
      </w:r>
      <w:r>
        <w:rPr>
          <w:rFonts w:hint="eastAsia" w:ascii="Times New Roman" w:hAnsi="Times New Roman"/>
          <w:b w:val="0"/>
          <w:sz w:val="24"/>
        </w:rPr>
        <w:t>信息管理与信息系统专业，南京</w:t>
      </w:r>
      <w:r>
        <w:rPr>
          <w:rFonts w:ascii="Times New Roman" w:hAnsi="Times New Roman"/>
          <w:b w:val="0"/>
          <w:sz w:val="24"/>
        </w:rPr>
        <w:t>  </w:t>
      </w:r>
      <w:r>
        <w:rPr>
          <w:rFonts w:hint="eastAsia" w:ascii="Times New Roman" w:hAnsi="Times New Roman"/>
          <w:b w:val="0"/>
          <w:sz w:val="24"/>
        </w:rPr>
        <w:t>210095）</w:t>
      </w:r>
    </w:p>
    <w:p w14:paraId="7D638AAC">
      <w:pPr>
        <w:spacing w:before="0" w:after="0"/>
        <w:ind w:firstLine="454"/>
      </w:pPr>
      <w:r>
        <w:rPr>
          <w:rFonts w:hint="eastAsia" w:ascii="Times New Roman" w:hAnsi="Times New Roman"/>
          <w:b w:val="0"/>
          <w:color w:val="000000"/>
          <w:sz w:val="24"/>
        </w:rPr>
        <w:t>摘</w:t>
      </w:r>
      <w:r>
        <w:rPr>
          <w:rFonts w:ascii="Times New Roman" w:hAnsi="Times New Roman"/>
          <w:b w:val="0"/>
          <w:color w:val="000000"/>
          <w:sz w:val="24"/>
        </w:rPr>
        <w:t>  </w:t>
      </w:r>
      <w:r>
        <w:rPr>
          <w:rFonts w:hint="eastAsia" w:ascii="Times New Roman" w:hAnsi="Times New Roman"/>
          <w:b w:val="0"/>
          <w:color w:val="000000"/>
          <w:sz w:val="24"/>
        </w:rPr>
        <w:t>要</w:t>
      </w:r>
    </w:p>
    <w:p w14:paraId="737555BB">
      <w:pPr>
        <w:spacing w:before="0" w:after="0"/>
        <w:ind w:firstLine="454"/>
      </w:pPr>
      <w:r>
        <w:rPr>
          <w:rFonts w:hint="eastAsia" w:ascii="Times New Roman" w:hAnsi="Times New Roman"/>
          <w:b w:val="0"/>
          <w:bCs/>
          <w:color w:val="000000"/>
          <w:sz w:val="24"/>
        </w:rPr>
        <w:t>[目的/意义]</w:t>
      </w:r>
      <w:r>
        <w:rPr>
          <w:rFonts w:ascii="Times New Roman" w:hAnsi="Times New Roman"/>
          <w:b w:val="0"/>
          <w:color w:val="000000"/>
          <w:sz w:val="24"/>
        </w:rPr>
        <w:t xml:space="preserve"> </w:t>
      </w:r>
      <w:r>
        <w:rPr>
          <w:rFonts w:hint="eastAsia" w:ascii="Times New Roman" w:hAnsi="Times New Roman"/>
          <w:b w:val="0"/>
          <w:color w:val="000000"/>
          <w:sz w:val="24"/>
        </w:rPr>
        <w:t>裁判文书是司法实践的直接记录，蕴含着丰富的案件特征与判决规律。</w:t>
      </w:r>
      <w:r>
        <w:rPr>
          <w:rFonts w:ascii="Times New Roman" w:hAnsi="Times New Roman"/>
          <w:b w:val="0"/>
          <w:color w:val="000000"/>
          <w:sz w:val="24"/>
        </w:rPr>
        <w:t xml:space="preserve"> </w:t>
      </w:r>
      <w:r>
        <w:rPr>
          <w:rFonts w:hint="eastAsia" w:ascii="Times New Roman" w:hAnsi="Times New Roman"/>
          <w:b w:val="0"/>
          <w:color w:val="000000"/>
          <w:sz w:val="24"/>
        </w:rPr>
        <w:t>然而现有法律实证研究多停留于“相关关系”层面，缺乏对因果机制的深入探讨。</w:t>
      </w:r>
      <w:r>
        <w:rPr>
          <w:rFonts w:ascii="Times New Roman" w:hAnsi="Times New Roman"/>
          <w:b w:val="0"/>
          <w:color w:val="000000"/>
          <w:sz w:val="24"/>
        </w:rPr>
        <w:t xml:space="preserve"> </w:t>
      </w:r>
      <w:r>
        <w:rPr>
          <w:rFonts w:hint="eastAsia" w:ascii="Times New Roman" w:hAnsi="Times New Roman"/>
          <w:b w:val="0"/>
          <w:color w:val="000000"/>
          <w:sz w:val="24"/>
        </w:rPr>
        <w:t>本文旨在构建一个从统计关联到因果识别的完整研究框架，系统探究案件特征与判决结果之间的</w:t>
      </w:r>
      <w:r>
        <w:rPr>
          <w:rFonts w:ascii="Times New Roman" w:hAnsi="Times New Roman"/>
          <w:b w:val="0"/>
          <w:color w:val="000000"/>
          <w:sz w:val="24"/>
        </w:rPr>
        <w:t xml:space="preserve"> </w:t>
      </w:r>
      <w:r>
        <w:rPr>
          <w:rFonts w:hint="eastAsia" w:ascii="Times New Roman" w:hAnsi="Times New Roman"/>
          <w:b w:val="0"/>
          <w:color w:val="000000"/>
          <w:sz w:val="24"/>
        </w:rPr>
        <w:t>关联与因果机制。</w:t>
      </w:r>
      <w:r>
        <w:rPr>
          <w:rFonts w:ascii="Times New Roman" w:hAnsi="Times New Roman"/>
          <w:b w:val="0"/>
          <w:color w:val="000000"/>
          <w:sz w:val="24"/>
        </w:rPr>
        <w:br w:type="textWrapping"/>
      </w:r>
      <w:r>
        <w:rPr>
          <w:rFonts w:hint="eastAsia" w:ascii="Times New Roman" w:hAnsi="Times New Roman"/>
          <w:b w:val="0"/>
          <w:bCs/>
          <w:color w:val="000000"/>
          <w:sz w:val="24"/>
        </w:rPr>
        <w:t>[方法/过程]</w:t>
      </w:r>
      <w:r>
        <w:rPr>
          <w:rFonts w:ascii="Times New Roman" w:hAnsi="Times New Roman"/>
          <w:b w:val="0"/>
          <w:color w:val="000000"/>
          <w:sz w:val="24"/>
        </w:rPr>
        <w:t xml:space="preserve"> </w:t>
      </w:r>
      <w:r>
        <w:rPr>
          <w:rFonts w:hint="eastAsia" w:ascii="Times New Roman" w:hAnsi="Times New Roman"/>
          <w:b w:val="0"/>
          <w:color w:val="000000"/>
          <w:sz w:val="24"/>
        </w:rPr>
        <w:t>基于10,241条裁判文书数据（2014–2025年），本文构建了</w:t>
      </w:r>
      <w:r>
        <w:rPr>
          <w:rFonts w:ascii="Times New Roman" w:hAnsi="Times New Roman"/>
          <w:b w:val="0"/>
          <w:color w:val="000000"/>
          <w:sz w:val="24"/>
        </w:rPr>
        <w:t xml:space="preserve"> </w:t>
      </w:r>
      <w:r>
        <w:rPr>
          <w:rFonts w:hint="eastAsia" w:ascii="Times New Roman" w:hAnsi="Times New Roman"/>
          <w:b w:val="0"/>
          <w:color w:val="000000"/>
          <w:sz w:val="24"/>
        </w:rPr>
        <w:t>整合NLP特征工程、Logistic回归、LASSO特征选择、关键词共现网络分析、LDA主题建模、</w:t>
      </w:r>
      <w:r>
        <w:rPr>
          <w:rFonts w:ascii="Times New Roman" w:hAnsi="Times New Roman"/>
          <w:b w:val="0"/>
          <w:color w:val="000000"/>
          <w:sz w:val="24"/>
        </w:rPr>
        <w:t xml:space="preserve"> </w:t>
      </w:r>
      <w:r>
        <w:rPr>
          <w:rFonts w:hint="eastAsia" w:ascii="Times New Roman" w:hAnsi="Times New Roman"/>
          <w:b w:val="0"/>
          <w:color w:val="000000"/>
          <w:sz w:val="24"/>
        </w:rPr>
        <w:t>时间序列分析与四层准实验因果推断的多维分析框架。因果推断采用五重方法递进策略：</w:t>
      </w:r>
      <w:r>
        <w:rPr>
          <w:rFonts w:ascii="Times New Roman" w:hAnsi="Times New Roman"/>
          <w:b w:val="0"/>
          <w:color w:val="000000"/>
          <w:sz w:val="24"/>
        </w:rPr>
        <w:t xml:space="preserve"> </w:t>
      </w:r>
      <w:r>
        <w:rPr>
          <w:rFonts w:hint="eastAsia" w:ascii="Times New Roman" w:hAnsi="Times New Roman"/>
          <w:b w:val="0"/>
          <w:color w:val="000000"/>
          <w:sz w:val="24"/>
        </w:rPr>
        <w:t>倾向得分匹配（PSM）</w:t>
      </w:r>
      <m:oMath>
        <m:r>
          <m:rPr>
            <m:sty m:val="p"/>
          </m:rPr>
          <m:t>→</m:t>
        </m:r>
      </m:oMath>
      <w:r>
        <w:rPr>
          <w:rFonts w:hint="eastAsia" w:ascii="Times New Roman" w:hAnsi="Times New Roman"/>
          <w:b w:val="0"/>
          <w:color w:val="000000"/>
          <w:sz w:val="24"/>
        </w:rPr>
        <w:t>逆概率加权/双重稳健（IPW/DR）</w:t>
      </w:r>
      <m:oMath>
        <m:r>
          <m:rPr>
            <m:sty m:val="p"/>
          </m:rPr>
          <m:t>→</m:t>
        </m:r>
      </m:oMath>
      <w:r>
        <w:rPr>
          <w:rFonts w:ascii="Times New Roman" w:hAnsi="Times New Roman"/>
          <w:b w:val="0"/>
          <w:color w:val="000000"/>
          <w:sz w:val="24"/>
        </w:rPr>
        <w:t xml:space="preserve"> </w:t>
      </w:r>
      <w:r>
        <w:rPr>
          <w:rFonts w:hint="eastAsia" w:ascii="Times New Roman" w:hAnsi="Times New Roman"/>
          <w:b w:val="0"/>
          <w:color w:val="000000"/>
          <w:sz w:val="24"/>
        </w:rPr>
        <w:t>Rosenbaum敏感性分析</w:t>
      </w:r>
      <m:oMath>
        <m:r>
          <m:rPr>
            <m:sty m:val="p"/>
          </m:rPr>
          <m:t>→</m:t>
        </m:r>
      </m:oMath>
      <w:r>
        <w:rPr>
          <w:rFonts w:hint="eastAsia" w:ascii="Times New Roman" w:hAnsi="Times New Roman"/>
          <w:b w:val="0"/>
          <w:color w:val="000000"/>
          <w:sz w:val="24"/>
        </w:rPr>
        <w:t>因果森林异质性分析</w:t>
      </w:r>
      <m:oMath>
        <m:r>
          <m:rPr>
            <m:sty m:val="p"/>
          </m:rPr>
          <m:t>→</m:t>
        </m:r>
      </m:oMath>
      <w:r>
        <w:rPr>
          <w:rFonts w:hint="eastAsia" w:ascii="Times New Roman" w:hAnsi="Times New Roman"/>
          <w:b w:val="0"/>
          <w:color w:val="000000"/>
          <w:sz w:val="24"/>
        </w:rPr>
        <w:t>因果中介分析，</w:t>
      </w:r>
      <w:r>
        <w:rPr>
          <w:rFonts w:ascii="Times New Roman" w:hAnsi="Times New Roman"/>
          <w:b w:val="0"/>
          <w:color w:val="000000"/>
          <w:sz w:val="24"/>
        </w:rPr>
        <w:t xml:space="preserve"> </w:t>
      </w:r>
      <w:r>
        <w:rPr>
          <w:rFonts w:hint="eastAsia" w:ascii="Times New Roman" w:hAnsi="Times New Roman"/>
          <w:b w:val="0"/>
          <w:color w:val="000000"/>
          <w:sz w:val="24"/>
        </w:rPr>
        <w:t>辅以双重差分（DID）作为补充验证。</w:t>
      </w:r>
      <w:r>
        <w:rPr>
          <w:rFonts w:ascii="Times New Roman" w:hAnsi="Times New Roman"/>
          <w:b w:val="0"/>
          <w:color w:val="000000"/>
          <w:sz w:val="24"/>
        </w:rPr>
        <w:br w:type="textWrapping"/>
      </w:r>
      <w:r>
        <w:rPr>
          <w:rFonts w:hint="eastAsia" w:ascii="Times New Roman" w:hAnsi="Times New Roman"/>
          <w:b w:val="0"/>
          <w:bCs/>
          <w:color w:val="000000"/>
          <w:sz w:val="24"/>
        </w:rPr>
        <w:t>[结果/结论]</w:t>
      </w:r>
      <w:r>
        <w:rPr>
          <w:rFonts w:ascii="Times New Roman" w:hAnsi="Times New Roman"/>
          <w:b w:val="0"/>
          <w:color w:val="000000"/>
          <w:sz w:val="24"/>
        </w:rPr>
        <w:t xml:space="preserve"> </w:t>
      </w:r>
      <w:r>
        <w:rPr>
          <w:rFonts w:hint="eastAsia" w:ascii="Times New Roman" w:hAnsi="Times New Roman"/>
          <w:b w:val="0"/>
          <w:color w:val="000000"/>
          <w:sz w:val="24"/>
        </w:rPr>
        <w:t>研究发现：（1）案件类型是驳回判决的最强预测因子</w:t>
      </w:r>
      <w:r>
        <w:rPr>
          <w:rFonts w:ascii="Times New Roman" w:hAnsi="Times New Roman"/>
          <w:b w:val="0"/>
          <w:color w:val="000000"/>
          <w:sz w:val="24"/>
        </w:rPr>
        <w:t xml:space="preserve"> </w:t>
      </w:r>
      <w:r>
        <w:rPr>
          <w:rFonts w:hint="eastAsia" w:ascii="Times New Roman" w:hAnsi="Times New Roman"/>
          <w:b w:val="0"/>
          <w:color w:val="000000"/>
          <w:sz w:val="24"/>
        </w:rPr>
        <w:t>（民事vs刑事OR=16.4，</w:t>
      </w:r>
      <m:oMath>
        <m:r>
          <m:rPr/>
          <m:t>p</m:t>
        </m:r>
        <m:r>
          <m:rPr>
            <m:sty m:val="p"/>
          </m:rPr>
          <m:t>&lt;</m:t>
        </m:r>
        <m:r>
          <m:rPr/>
          <m:t>0.001</m:t>
        </m:r>
      </m:oMath>
      <w:r>
        <w:rPr>
          <w:rFonts w:hint="eastAsia" w:ascii="Times New Roman" w:hAnsi="Times New Roman"/>
          <w:b w:val="0"/>
          <w:color w:val="000000"/>
          <w:sz w:val="24"/>
        </w:rPr>
        <w:t>），模型预测性能AUC=0.695；</w:t>
      </w:r>
      <w:r>
        <w:rPr>
          <w:rFonts w:ascii="Times New Roman" w:hAnsi="Times New Roman"/>
          <w:b w:val="0"/>
          <w:color w:val="000000"/>
          <w:sz w:val="24"/>
        </w:rPr>
        <w:t xml:space="preserve"> </w:t>
      </w:r>
      <w:r>
        <w:rPr>
          <w:rFonts w:hint="eastAsia" w:ascii="Times New Roman" w:hAnsi="Times New Roman"/>
          <w:b w:val="0"/>
          <w:color w:val="000000"/>
          <w:sz w:val="24"/>
        </w:rPr>
        <w:t>（2）PSM匹配后，“提及涉案金额”的朴素效应从+5.56pp降至ATT=+0.59pp（</w:t>
      </w:r>
      <m:oMath>
        <m:r>
          <m:rPr/>
          <m:t>p</m:t>
        </m:r>
        <m:r>
          <m:rPr>
            <m:sty m:val="p"/>
          </m:rPr>
          <m:t>=</m:t>
        </m:r>
        <m:r>
          <m:rPr/>
          <m:t>0.46</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证明原始统计关联几乎完全由混淆因素驱动；（3）IPW（ATE=+1.49pp）与双重稳健</w:t>
      </w:r>
      <w:r>
        <w:rPr>
          <w:rFonts w:ascii="Times New Roman" w:hAnsi="Times New Roman"/>
          <w:b w:val="0"/>
          <w:color w:val="000000"/>
          <w:sz w:val="24"/>
        </w:rPr>
        <w:t xml:space="preserve"> </w:t>
      </w:r>
      <w:r>
        <w:rPr>
          <w:rFonts w:hint="eastAsia" w:ascii="Times New Roman" w:hAnsi="Times New Roman"/>
          <w:b w:val="0"/>
          <w:color w:val="000000"/>
          <w:sz w:val="24"/>
        </w:rPr>
        <w:t>（ATE=+1.64pp）交叉验证了这一“零结果”；（4）Rosenbaum分析显示</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，提示结论对不可观测混淆敏感；（5）因果森林发现10.9%样本存在显著异质性效应，</w:t>
      </w:r>
      <w:r>
        <w:rPr>
          <w:rFonts w:ascii="Times New Roman" w:hAnsi="Times New Roman"/>
          <w:b w:val="0"/>
          <w:color w:val="000000"/>
          <w:sz w:val="24"/>
        </w:rPr>
        <w:t xml:space="preserve"> </w:t>
      </w:r>
      <w:r>
        <w:rPr>
          <w:rFonts w:hint="eastAsia" w:ascii="Times New Roman" w:hAnsi="Times New Roman"/>
          <w:b w:val="0"/>
          <w:color w:val="000000"/>
          <w:sz w:val="24"/>
        </w:rPr>
        <w:t>行政案件（CATE=+3.04pp）和长篇幅案件（CATE=+3.02pp）效应最强；（6）中介分析</w:t>
      </w:r>
      <w:r>
        <w:rPr>
          <w:rFonts w:ascii="Times New Roman" w:hAnsi="Times New Roman"/>
          <w:b w:val="0"/>
          <w:color w:val="000000"/>
          <w:sz w:val="24"/>
        </w:rPr>
        <w:t xml:space="preserve"> </w:t>
      </w:r>
      <w:r>
        <w:rPr>
          <w:rFonts w:hint="eastAsia" w:ascii="Times New Roman" w:hAnsi="Times New Roman"/>
          <w:b w:val="0"/>
          <w:color w:val="000000"/>
          <w:sz w:val="24"/>
        </w:rPr>
        <w:t>揭示争议复杂度为唯一显著的间接传导路径（间接效应+0.41pp，中介占比7.4%，</w:t>
      </w:r>
      <w:r>
        <w:rPr>
          <w:rFonts w:ascii="Times New Roman" w:hAnsi="Times New Roman"/>
          <w:b w:val="0"/>
          <w:color w:val="000000"/>
          <w:sz w:val="24"/>
        </w:rPr>
        <w:t xml:space="preserve"> Bootstrap 95%CI [0.22, </w:t>
      </w:r>
      <w:r>
        <w:rPr>
          <w:rFonts w:hint="eastAsia" w:ascii="Times New Roman" w:hAnsi="Times New Roman"/>
          <w:b w:val="0"/>
          <w:color w:val="000000"/>
          <w:sz w:val="24"/>
        </w:rPr>
        <w:t>0.61]pp）。</w:t>
      </w:r>
      <w:r>
        <w:rPr>
          <w:rFonts w:ascii="Times New Roman" w:hAnsi="Times New Roman"/>
          <w:b w:val="0"/>
          <w:color w:val="000000"/>
          <w:sz w:val="24"/>
        </w:rPr>
        <w:br w:type="textWrapping"/>
      </w:r>
      <w:r>
        <w:rPr>
          <w:rFonts w:hint="eastAsia" w:ascii="Times New Roman" w:hAnsi="Times New Roman"/>
          <w:b w:val="0"/>
          <w:bCs/>
          <w:color w:val="000000"/>
          <w:sz w:val="24"/>
        </w:rPr>
        <w:t>[创新/价值]</w:t>
      </w:r>
      <w:r>
        <w:rPr>
          <w:rFonts w:ascii="Times New Roman" w:hAnsi="Times New Roman"/>
          <w:b w:val="0"/>
          <w:color w:val="000000"/>
          <w:sz w:val="24"/>
        </w:rPr>
        <w:t xml:space="preserve"> </w:t>
      </w:r>
      <w:r>
        <w:rPr>
          <w:rFonts w:hint="eastAsia" w:ascii="Times New Roman" w:hAnsi="Times New Roman"/>
          <w:b w:val="0"/>
          <w:color w:val="000000"/>
          <w:sz w:val="24"/>
        </w:rPr>
        <w:t>本文在法律实证领域首次将PSM、IPW/DR、Rosenbaum、</w:t>
      </w:r>
      <w:r>
        <w:rPr>
          <w:rFonts w:ascii="Times New Roman" w:hAnsi="Times New Roman"/>
          <w:b w:val="0"/>
          <w:color w:val="000000"/>
          <w:sz w:val="24"/>
        </w:rPr>
        <w:t xml:space="preserve"> </w:t>
      </w:r>
      <w:r>
        <w:rPr>
          <w:rFonts w:hint="eastAsia" w:ascii="Times New Roman" w:hAnsi="Times New Roman"/>
          <w:b w:val="0"/>
          <w:color w:val="000000"/>
          <w:sz w:val="24"/>
        </w:rPr>
        <w:t>因果森林与中介分析五重因果方法组合为统一的识别框架，实现了从“统计关联”到</w:t>
      </w:r>
      <w:r>
        <w:rPr>
          <w:rFonts w:ascii="Times New Roman" w:hAnsi="Times New Roman"/>
          <w:b w:val="0"/>
          <w:color w:val="000000"/>
          <w:sz w:val="24"/>
        </w:rPr>
        <w:t xml:space="preserve"> </w:t>
      </w:r>
      <w:r>
        <w:rPr>
          <w:rFonts w:hint="eastAsia" w:ascii="Times New Roman" w:hAnsi="Times New Roman"/>
          <w:b w:val="0"/>
          <w:color w:val="000000"/>
          <w:sz w:val="24"/>
        </w:rPr>
        <w:t>“因果识别”再到“稳健性评估”再到“异质性探索”最后到“机制解释”的完整推理链，</w:t>
      </w:r>
      <w:r>
        <w:rPr>
          <w:rFonts w:ascii="Times New Roman" w:hAnsi="Times New Roman"/>
          <w:b w:val="0"/>
          <w:color w:val="000000"/>
          <w:sz w:val="24"/>
        </w:rPr>
        <w:t xml:space="preserve"> </w:t>
      </w:r>
      <w:r>
        <w:rPr>
          <w:rFonts w:hint="eastAsia" w:ascii="Times New Roman" w:hAnsi="Times New Roman"/>
          <w:b w:val="0"/>
          <w:color w:val="000000"/>
          <w:sz w:val="24"/>
        </w:rPr>
        <w:t>为法律人工智能研究中的因果推断提供了方法论模板。</w:t>
      </w:r>
    </w:p>
    <w:p w14:paraId="43CBBB78">
      <w:pPr>
        <w:spacing w:before="0" w:after="0"/>
        <w:ind w:firstLine="454"/>
      </w:pPr>
      <w:r>
        <w:rPr>
          <w:rFonts w:hint="eastAsia" w:ascii="Times New Roman" w:hAnsi="Times New Roman"/>
          <w:b w:val="0"/>
          <w:color w:val="000000"/>
          <w:sz w:val="24"/>
        </w:rPr>
        <w:t>裁判文书；判决预测；因果推断；倾向得分匹配；Rosenbaum敏感性分析；因果森林；中介分析</w:t>
      </w:r>
    </w:p>
    <w:p w14:paraId="24360267">
      <w:pPr>
        <w:spacing w:before="0" w:after="0"/>
        <w:ind w:firstLine="454"/>
        <w:jc w:val="center"/>
        <w:rPr>
          <w:rFonts w:ascii="Times New Roman" w:hAnsi="Times New Roman"/>
          <w:b w:val="0"/>
          <w:bCs/>
          <w:color w:val="000000"/>
          <w:sz w:val="24"/>
        </w:rPr>
      </w:pPr>
      <w:r>
        <w:rPr>
          <w:rFonts w:ascii="Times New Roman" w:hAnsi="Times New Roman"/>
          <w:b w:val="0"/>
          <w:bCs/>
          <w:color w:val="000000"/>
          <w:sz w:val="24"/>
        </w:rPr>
        <w:br w:type="page"/>
      </w:r>
      <w:r>
        <w:rPr>
          <w:rFonts w:ascii="Times New Roman" w:hAnsi="Times New Roman"/>
          <w:b w:val="0"/>
          <w:bCs/>
          <w:color w:val="000000"/>
          <w:sz w:val="24"/>
        </w:rPr>
        <w:t>Case Feature Analysis, Judgment Prediction and Causal Inference</w:t>
      </w:r>
      <w:r>
        <w:rPr>
          <w:rFonts w:ascii="Times New Roman" w:hAnsi="Times New Roman"/>
          <w:b w:val="0"/>
          <w:color w:val="000000"/>
          <w:sz w:val="24"/>
        </w:rPr>
        <w:br w:type="textWrapping"/>
      </w:r>
      <w:r>
        <w:rPr>
          <w:rFonts w:ascii="Times New Roman" w:hAnsi="Times New Roman"/>
          <w:b w:val="0"/>
          <w:bCs/>
          <w:color w:val="000000"/>
          <w:sz w:val="24"/>
        </w:rPr>
        <w:t>Based on Large-Scale Judicial Documents</w:t>
      </w:r>
    </w:p>
    <w:p w14:paraId="79A708AA">
      <w:pPr>
        <w:spacing w:before="0" w:after="0"/>
        <w:ind w:firstLine="454"/>
        <w:jc w:val="center"/>
        <w:rPr>
          <w:rFonts w:ascii="Times New Roman" w:hAnsi="Times New Roman"/>
          <w:b w:val="0"/>
          <w:bCs/>
          <w:color w:val="000000"/>
          <w:sz w:val="24"/>
        </w:rPr>
      </w:pPr>
    </w:p>
    <w:p w14:paraId="17F8685E">
      <w:pPr>
        <w:spacing w:before="0" w:after="0"/>
        <w:ind w:firstLine="454"/>
      </w:pPr>
      <w:r>
        <w:rPr>
          <w:rFonts w:ascii="Times New Roman" w:hAnsi="Times New Roman"/>
          <w:b w:val="0"/>
          <w:bCs/>
          <w:color w:val="000000"/>
          <w:sz w:val="24"/>
        </w:rPr>
        <w:t>Abstract:</w:t>
      </w:r>
      <w:r>
        <w:rPr>
          <w:rFonts w:ascii="Times New Roman" w:hAnsi="Times New Roman"/>
          <w:b w:val="0"/>
          <w:color w:val="000000"/>
          <w:sz w:val="24"/>
        </w:rPr>
        <w:t xml:space="preserve"> [Purpose/Significance] This study constructs a comprehensive framework integrating NLP feature engineering, econometric modeling, and a four-layer quasi-experimental causal identification design to examine the association and causal mechanisms between case features and judgment outcomes using 10,241 Chinese judicial documents (2014–2025). [Method/Process] Five causal methods are employed in a progressive strategy: PSM, IPW/DR, Rosenbaum bounds, causal forest, and mediation analysis. [Result/Conclusion] PSM reveals that the naïve association between mentioning monetary amounts and dismissal probability (+5.56pp) is almost entirely driven by confounding (ATT=+0.59pp, </w:t>
      </w:r>
      <m:oMath>
        <m:r>
          <m:rPr/>
          <m:t>p</m:t>
        </m:r>
      </m:oMath>
      <w:r>
        <w:rPr>
          <w:rFonts w:ascii="Times New Roman" w:hAnsi="Times New Roman"/>
          <w:b w:val="0"/>
          <w:color w:val="000000"/>
          <w:sz w:val="24"/>
        </w:rPr>
        <w:t xml:space="preserve">=0.46). IPW/DR corroborate this null result. Rosenbaum </w:t>
      </w:r>
      <m:oMath>
        <m:sSub>
          <m:sSubPr/>
          <m:e>
            <m:r>
              <m:rPr>
                <m:sty m:val="p"/>
              </m:rPr>
              <m:t>Γ</m:t>
            </m:r>
          </m:e>
          <m:sub>
            <m:r>
              <m:rPr>
                <m:nor/>
                <m:sty m:val="p"/>
              </m:rPr>
              <w:rPr>
                <w:b w:val="0"/>
                <w:i w:val="0"/>
              </w:rPr>
              <m:t>critical</m:t>
            </m:r>
          </m:sub>
        </m:sSub>
      </m:oMath>
      <w:r>
        <w:rPr>
          <w:rFonts w:ascii="Times New Roman" w:hAnsi="Times New Roman"/>
          <w:b w:val="0"/>
          <w:color w:val="000000"/>
          <w:sz w:val="24"/>
        </w:rPr>
        <w:t>=1.00 indicates sensitivity to unobserved confounding. Causal forest identifies 10.9% of samples with significant heterogeneous effects (administrative cases CATE=+3.04pp). Mediation analysis shows that dispute complexity mediates 7.4% of the total effect (indirect=+0.41pp, significant). [Innovation/Value] This study is the first to integrate five causal methods into a unified framework for legal empirical research, demonstrating a complete reasoning chain from statistical association to causal identification and mechanism explanation.</w:t>
      </w:r>
    </w:p>
    <w:p w14:paraId="688DCA3B">
      <w:pPr>
        <w:spacing w:before="0" w:after="0"/>
        <w:ind w:firstLine="454"/>
      </w:pPr>
      <w:r>
        <w:rPr>
          <w:rFonts w:ascii="Times New Roman" w:hAnsi="Times New Roman"/>
          <w:b w:val="0"/>
          <w:color w:val="000000"/>
          <w:sz w:val="24"/>
        </w:rPr>
        <w:t>judicial documents; judgment prediction; causal inference; propensity score matching; Rosenbaum sensitivity analysis; causal forest; mediation analysis</w:t>
      </w:r>
    </w:p>
    <w:p w14:paraId="70B9CC55">
      <w:pPr>
        <w:rPr>
          <w:rFonts w:hint="eastAsia" w:ascii="Times New Roman" w:hAnsi="Times New Roman"/>
          <w:b/>
          <w:color w:val="000000"/>
          <w:sz w:val="28"/>
        </w:rPr>
      </w:pPr>
      <w:bookmarkStart w:id="0" w:name="引言"/>
      <w:r>
        <w:rPr>
          <w:rFonts w:hint="eastAsia" w:ascii="Times New Roman" w:hAnsi="Times New Roman"/>
          <w:b/>
          <w:color w:val="000000"/>
          <w:sz w:val="28"/>
        </w:rPr>
        <w:br w:type="page"/>
      </w:r>
    </w:p>
    <w:p w14:paraId="77A0BCDC">
      <w:pPr>
        <w:spacing w:before="360" w:after="120"/>
        <w:ind w:firstLine="0"/>
        <w:jc w:val="center"/>
      </w:pPr>
      <w:r>
        <w:rPr>
          <w:rFonts w:hint="eastAsia" w:ascii="Times New Roman" w:hAnsi="Times New Roman"/>
          <w:b/>
          <w:color w:val="000000"/>
          <w:sz w:val="28"/>
        </w:rPr>
        <w:t>一、引言</w:t>
      </w:r>
    </w:p>
    <w:p w14:paraId="38B08066">
      <w:pPr>
        <w:spacing w:before="240" w:after="60"/>
        <w:ind w:firstLine="0"/>
        <w:jc w:val="left"/>
      </w:pPr>
      <w:bookmarkStart w:id="1" w:name="研究背景与问题提出"/>
      <w:r>
        <w:rPr>
          <w:rFonts w:hint="eastAsia" w:ascii="Times New Roman" w:hAnsi="Times New Roman"/>
          <w:b/>
          <w:color w:val="000000"/>
          <w:sz w:val="24"/>
        </w:rPr>
        <w:t>研究背景与问题提出</w:t>
      </w:r>
    </w:p>
    <w:p w14:paraId="04497DD5">
      <w:pPr>
        <w:spacing w:before="0" w:after="0"/>
        <w:ind w:firstLine="454"/>
      </w:pPr>
      <w:r>
        <w:rPr>
          <w:rFonts w:hint="eastAsia" w:ascii="Times New Roman" w:hAnsi="Times New Roman"/>
          <w:b w:val="0"/>
          <w:color w:val="000000"/>
          <w:sz w:val="24"/>
        </w:rPr>
        <w:t>随着中国裁判文书网的持续建设，截至2025年已累计公开裁判文书逾1.4亿篇，</w:t>
      </w:r>
      <w:r>
        <w:rPr>
          <w:rFonts w:ascii="Times New Roman" w:hAnsi="Times New Roman"/>
          <w:b w:val="0"/>
          <w:color w:val="000000"/>
          <w:sz w:val="24"/>
        </w:rPr>
        <w:t xml:space="preserve"> </w:t>
      </w:r>
      <w:r>
        <w:rPr>
          <w:rFonts w:hint="eastAsia" w:ascii="Times New Roman" w:hAnsi="Times New Roman"/>
          <w:b w:val="0"/>
          <w:color w:val="000000"/>
          <w:sz w:val="24"/>
        </w:rPr>
        <w:t>为法律实证研究提供了前所未有的数据基础。与此同时，</w:t>
      </w:r>
      <w:r>
        <w:rPr>
          <w:rFonts w:ascii="Times New Roman" w:hAnsi="Times New Roman"/>
          <w:b w:val="0"/>
          <w:color w:val="000000"/>
          <w:sz w:val="24"/>
        </w:rPr>
        <w:t xml:space="preserve"> </w:t>
      </w:r>
      <w:r>
        <w:rPr>
          <w:rFonts w:hint="eastAsia" w:ascii="Times New Roman" w:hAnsi="Times New Roman"/>
          <w:b w:val="0"/>
          <w:color w:val="000000"/>
          <w:sz w:val="24"/>
        </w:rPr>
        <w:t>自然语言处理（NLP）与计量经济学方法的深度交叉融合，使得从海量非结构化</w:t>
      </w:r>
      <w:r>
        <w:rPr>
          <w:rFonts w:ascii="Times New Roman" w:hAnsi="Times New Roman"/>
          <w:b w:val="0"/>
          <w:color w:val="000000"/>
          <w:sz w:val="24"/>
        </w:rPr>
        <w:t xml:space="preserve"> </w:t>
      </w:r>
      <w:r>
        <w:rPr>
          <w:rFonts w:hint="eastAsia" w:ascii="Times New Roman" w:hAnsi="Times New Roman"/>
          <w:b w:val="0"/>
          <w:color w:val="000000"/>
          <w:sz w:val="24"/>
        </w:rPr>
        <w:t>文本中系统挖掘案件规律成为可能</w:t>
      </w:r>
      <w:r>
        <w:rPr>
          <w:rFonts w:ascii="Times New Roman" w:hAnsi="Times New Roman"/>
          <w:b w:val="0"/>
          <w:color w:val="000000"/>
          <w:sz w:val="24"/>
        </w:rPr>
        <w:t>。</w:t>
      </w:r>
    </w:p>
    <w:p w14:paraId="25F392AD">
      <w:pPr>
        <w:spacing w:before="0" w:after="0"/>
        <w:ind w:firstLine="454"/>
      </w:pPr>
      <w:r>
        <w:rPr>
          <w:rFonts w:hint="eastAsia" w:ascii="Times New Roman" w:hAnsi="Times New Roman"/>
          <w:b w:val="0"/>
          <w:color w:val="000000"/>
          <w:sz w:val="24"/>
        </w:rPr>
        <w:t>然而，审视现有文献可以发现两个突出问题。第一，当前法律人工智能研究</w:t>
      </w:r>
      <w:r>
        <w:rPr>
          <w:rFonts w:ascii="Times New Roman" w:hAnsi="Times New Roman"/>
          <w:b w:val="0"/>
          <w:color w:val="000000"/>
          <w:sz w:val="24"/>
        </w:rPr>
        <w:t xml:space="preserve"> </w:t>
      </w:r>
      <w:r>
        <w:rPr>
          <w:rFonts w:hint="eastAsia" w:ascii="Times New Roman" w:hAnsi="Times New Roman"/>
          <w:b w:val="0"/>
          <w:color w:val="000000"/>
          <w:sz w:val="24"/>
        </w:rPr>
        <w:t>多集中于</w:t>
      </w:r>
      <w:r>
        <w:rPr>
          <w:rFonts w:hint="eastAsia" w:ascii="Times New Roman" w:hAnsi="Times New Roman"/>
          <w:b w:val="0"/>
          <w:bCs/>
          <w:color w:val="000000"/>
          <w:sz w:val="24"/>
        </w:rPr>
        <w:t>预测精度</w:t>
      </w:r>
      <w:r>
        <w:rPr>
          <w:rFonts w:hint="eastAsia" w:ascii="Times New Roman" w:hAnsi="Times New Roman"/>
          <w:b w:val="0"/>
          <w:color w:val="000000"/>
          <w:sz w:val="24"/>
        </w:rPr>
        <w:t>的提升——以更高的AUC、更低的分类错误率为目标——</w:t>
      </w:r>
      <w:r>
        <w:rPr>
          <w:rFonts w:ascii="Times New Roman" w:hAnsi="Times New Roman"/>
          <w:b w:val="0"/>
          <w:color w:val="000000"/>
          <w:sz w:val="24"/>
        </w:rPr>
        <w:t xml:space="preserve"> </w:t>
      </w:r>
      <w:r>
        <w:rPr>
          <w:rFonts w:hint="eastAsia" w:ascii="Times New Roman" w:hAnsi="Times New Roman"/>
          <w:b w:val="0"/>
          <w:color w:val="000000"/>
          <w:sz w:val="24"/>
        </w:rPr>
        <w:t>而对</w:t>
      </w:r>
      <w:r>
        <w:rPr>
          <w:rFonts w:hint="eastAsia" w:ascii="Times New Roman" w:hAnsi="Times New Roman"/>
          <w:b w:val="0"/>
          <w:bCs/>
          <w:color w:val="000000"/>
          <w:sz w:val="24"/>
        </w:rPr>
        <w:t>预测因子的因果解释</w:t>
      </w:r>
      <w:r>
        <w:rPr>
          <w:rFonts w:hint="eastAsia" w:ascii="Times New Roman" w:hAnsi="Times New Roman"/>
          <w:b w:val="0"/>
          <w:color w:val="000000"/>
          <w:sz w:val="24"/>
        </w:rPr>
        <w:t>关注不足</w:t>
      </w:r>
      <w:r>
        <w:rPr>
          <w:rFonts w:ascii="Times New Roman" w:hAnsi="Times New Roman"/>
          <w:b w:val="0"/>
          <w:color w:val="000000"/>
          <w:sz w:val="24"/>
        </w:rPr>
        <w:t xml:space="preserve">。 </w:t>
      </w:r>
      <w:r>
        <w:rPr>
          <w:rFonts w:hint="eastAsia" w:ascii="Times New Roman" w:hAnsi="Times New Roman"/>
          <w:b w:val="0"/>
          <w:color w:val="000000"/>
          <w:sz w:val="24"/>
        </w:rPr>
        <w:t>一个典型场景是：Logistic回归显示“案件描述提及涉案金额”与驳回判决正相关</w:t>
      </w:r>
      <w:r>
        <w:rPr>
          <w:rFonts w:ascii="Times New Roman" w:hAnsi="Times New Roman"/>
          <w:b w:val="0"/>
          <w:color w:val="000000"/>
          <w:sz w:val="24"/>
        </w:rPr>
        <w:t xml:space="preserve"> </w:t>
      </w:r>
      <w:r>
        <w:rPr>
          <w:rFonts w:hint="eastAsia" w:ascii="Times New Roman" w:hAnsi="Times New Roman"/>
          <w:b w:val="0"/>
          <w:color w:val="000000"/>
          <w:sz w:val="24"/>
        </w:rPr>
        <w:t>（OR=1.17），研究者可能据此推论“涉及金钱的案件更容易被驳回”</w:t>
      </w:r>
      <w:r>
        <w:rPr>
          <w:rFonts w:ascii="Times New Roman" w:hAnsi="Times New Roman"/>
          <w:b w:val="0"/>
          <w:color w:val="000000"/>
          <w:sz w:val="24"/>
        </w:rPr>
        <w:t xml:space="preserve">。 </w:t>
      </w:r>
      <w:r>
        <w:rPr>
          <w:rFonts w:hint="eastAsia" w:ascii="Times New Roman" w:hAnsi="Times New Roman"/>
          <w:b w:val="0"/>
          <w:color w:val="000000"/>
          <w:sz w:val="24"/>
        </w:rPr>
        <w:t>但这一推论混淆了相关与因果：提及金额的案件本身可能案情更复杂、</w:t>
      </w:r>
      <w:r>
        <w:rPr>
          <w:rFonts w:ascii="Times New Roman" w:hAnsi="Times New Roman"/>
          <w:b w:val="0"/>
          <w:color w:val="000000"/>
          <w:sz w:val="24"/>
        </w:rPr>
        <w:t xml:space="preserve"> </w:t>
      </w:r>
      <w:r>
        <w:rPr>
          <w:rFonts w:hint="eastAsia" w:ascii="Times New Roman" w:hAnsi="Times New Roman"/>
          <w:b w:val="0"/>
          <w:color w:val="000000"/>
          <w:sz w:val="24"/>
        </w:rPr>
        <w:t>争议更激烈——这些混淆因素，而非金额提及本身，才是驳回的真正原因。</w:t>
      </w:r>
    </w:p>
    <w:p w14:paraId="73259E22">
      <w:pPr>
        <w:spacing w:before="0" w:after="0"/>
        <w:ind w:firstLine="454"/>
      </w:pPr>
      <w:r>
        <w:rPr>
          <w:rFonts w:hint="eastAsia" w:ascii="Times New Roman" w:hAnsi="Times New Roman"/>
          <w:b w:val="0"/>
          <w:color w:val="000000"/>
          <w:sz w:val="24"/>
        </w:rPr>
        <w:t>第二，法律实证研究中因果推断方法的运用仍处于起步阶段。</w:t>
      </w:r>
      <w:r>
        <w:rPr>
          <w:rFonts w:ascii="Times New Roman" w:hAnsi="Times New Roman"/>
          <w:b w:val="0"/>
          <w:color w:val="000000"/>
          <w:sz w:val="24"/>
        </w:rPr>
        <w:t xml:space="preserve"> </w:t>
      </w:r>
      <w:r>
        <w:rPr>
          <w:rFonts w:hint="eastAsia" w:ascii="Times New Roman" w:hAnsi="Times New Roman"/>
          <w:b w:val="0"/>
          <w:color w:val="000000"/>
          <w:sz w:val="24"/>
        </w:rPr>
        <w:t>白建军、程金华等学者倡导的法律实证研究</w:t>
      </w:r>
      <w:r>
        <w:rPr>
          <w:rFonts w:ascii="Times New Roman" w:hAnsi="Times New Roman"/>
          <w:b w:val="0"/>
          <w:color w:val="000000"/>
          <w:sz w:val="24"/>
        </w:rPr>
        <w:t xml:space="preserve"> </w:t>
      </w:r>
      <w:r>
        <w:rPr>
          <w:rFonts w:hint="eastAsia" w:ascii="Times New Roman" w:hAnsi="Times New Roman"/>
          <w:b w:val="0"/>
          <w:color w:val="000000"/>
          <w:sz w:val="24"/>
        </w:rPr>
        <w:t>范式主要依赖描述统计与回归分析，尚未系统引入倾向得分匹配、Rosenbaum</w:t>
      </w:r>
      <w:r>
        <w:rPr>
          <w:rFonts w:ascii="Times New Roman" w:hAnsi="Times New Roman"/>
          <w:b w:val="0"/>
          <w:color w:val="000000"/>
          <w:sz w:val="24"/>
        </w:rPr>
        <w:t xml:space="preserve"> </w:t>
      </w:r>
      <w:r>
        <w:rPr>
          <w:rFonts w:hint="eastAsia" w:ascii="Times New Roman" w:hAnsi="Times New Roman"/>
          <w:b w:val="0"/>
          <w:color w:val="000000"/>
          <w:sz w:val="24"/>
        </w:rPr>
        <w:t>敏感性分析、因果森林等现代因果推断工具。侯猛指出，</w:t>
      </w:r>
      <w:r>
        <w:rPr>
          <w:rFonts w:ascii="Times New Roman" w:hAnsi="Times New Roman"/>
          <w:b w:val="0"/>
          <w:color w:val="000000"/>
          <w:sz w:val="24"/>
        </w:rPr>
        <w:t xml:space="preserve"> </w:t>
      </w:r>
      <w:r>
        <w:rPr>
          <w:rFonts w:hint="eastAsia" w:ascii="Times New Roman" w:hAnsi="Times New Roman"/>
          <w:b w:val="0"/>
          <w:color w:val="000000"/>
          <w:sz w:val="24"/>
        </w:rPr>
        <w:t>司法过程的社会科学分析需要更精细的因果识别策略，而非仅仅“摆数据、说相关”</w:t>
      </w:r>
      <w:r>
        <w:rPr>
          <w:rFonts w:ascii="Times New Roman" w:hAnsi="Times New Roman"/>
          <w:b w:val="0"/>
          <w:color w:val="000000"/>
          <w:sz w:val="24"/>
        </w:rPr>
        <w:t>。</w:t>
      </w:r>
    </w:p>
    <w:p w14:paraId="4DE54BD6">
      <w:pPr>
        <w:spacing w:before="0" w:after="0"/>
        <w:ind w:firstLine="454"/>
      </w:pPr>
      <w:r>
        <w:rPr>
          <w:rFonts w:hint="eastAsia" w:ascii="Times New Roman" w:hAnsi="Times New Roman"/>
          <w:b w:val="0"/>
          <w:color w:val="000000"/>
          <w:sz w:val="24"/>
        </w:rPr>
        <w:t>基于上述背景，本文提出核心研究问题：</w:t>
      </w:r>
      <w:r>
        <w:rPr>
          <w:rFonts w:hint="eastAsia" w:ascii="Times New Roman" w:hAnsi="Times New Roman"/>
          <w:b w:val="0"/>
          <w:bCs/>
          <w:color w:val="000000"/>
          <w:sz w:val="24"/>
        </w:rPr>
        <w:t>在控制可观测混淆的条件下，</w:t>
      </w:r>
      <w:r>
        <w:rPr>
          <w:rFonts w:ascii="Times New Roman" w:hAnsi="Times New Roman"/>
          <w:b w:val="0"/>
          <w:bCs/>
          <w:color w:val="000000"/>
          <w:sz w:val="24"/>
        </w:rPr>
        <w:t xml:space="preserve"> </w:t>
      </w:r>
      <w:r>
        <w:rPr>
          <w:rFonts w:hint="eastAsia" w:ascii="Times New Roman" w:hAnsi="Times New Roman"/>
          <w:b w:val="0"/>
          <w:bCs/>
          <w:color w:val="000000"/>
          <w:sz w:val="24"/>
        </w:rPr>
        <w:t>涉案金额提及是否因果性地影响驳回概率？如果是，通过何种中介路径传导？</w:t>
      </w:r>
      <w:r>
        <w:rPr>
          <w:rFonts w:ascii="Times New Roman" w:hAnsi="Times New Roman"/>
          <w:b w:val="0"/>
          <w:bCs/>
          <w:color w:val="000000"/>
          <w:sz w:val="24"/>
        </w:rPr>
        <w:t xml:space="preserve"> </w:t>
      </w:r>
      <w:r>
        <w:rPr>
          <w:rFonts w:hint="eastAsia" w:ascii="Times New Roman" w:hAnsi="Times New Roman"/>
          <w:b w:val="0"/>
          <w:bCs/>
          <w:color w:val="000000"/>
          <w:sz w:val="24"/>
        </w:rPr>
        <w:t>效应在不同子群体间是否存在显著异质性？结论对不可观测混淆有多敏感？</w:t>
      </w:r>
    </w:p>
    <w:bookmarkEnd w:id="1"/>
    <w:p w14:paraId="0EC6D7E4">
      <w:pPr>
        <w:spacing w:before="360" w:after="120"/>
        <w:ind w:firstLine="0"/>
        <w:jc w:val="center"/>
      </w:pPr>
      <w:bookmarkStart w:id="2" w:name="文献综述"/>
      <w:r>
        <w:rPr>
          <w:rFonts w:hint="eastAsia" w:ascii="Times New Roman" w:hAnsi="Times New Roman"/>
          <w:b/>
          <w:color w:val="000000"/>
          <w:sz w:val="28"/>
        </w:rPr>
        <w:t>二、文献综述</w:t>
      </w:r>
    </w:p>
    <w:p w14:paraId="2D6CD971">
      <w:pPr>
        <w:spacing w:before="0" w:after="0"/>
        <w:ind w:firstLine="454"/>
      </w:pPr>
      <w:r>
        <w:rPr>
          <w:rFonts w:hint="eastAsia" w:ascii="Times New Roman" w:hAnsi="Times New Roman"/>
          <w:b w:val="0"/>
          <w:color w:val="000000"/>
          <w:sz w:val="24"/>
        </w:rPr>
        <w:t>本文的研究定位于三个学术脉络的交汇处。</w:t>
      </w:r>
    </w:p>
    <w:p w14:paraId="36D17030">
      <w:pPr>
        <w:spacing w:before="0" w:after="0"/>
        <w:ind w:firstLine="454"/>
      </w:pPr>
      <w:r>
        <w:rPr>
          <w:rFonts w:hint="eastAsia" w:ascii="Times New Roman" w:hAnsi="Times New Roman"/>
          <w:b w:val="0"/>
          <w:bCs/>
          <w:color w:val="000000"/>
          <w:sz w:val="24"/>
        </w:rPr>
        <w:t>脉络一：法律人工智能与判决预测。</w:t>
      </w:r>
      <w:r>
        <w:rPr>
          <w:rFonts w:ascii="Times New Roman" w:hAnsi="Times New Roman"/>
          <w:b w:val="0"/>
          <w:color w:val="000000"/>
          <w:sz w:val="24"/>
        </w:rPr>
        <w:t xml:space="preserve"> </w:t>
      </w:r>
      <w:r>
        <w:rPr>
          <w:rFonts w:hint="eastAsia" w:ascii="Times New Roman" w:hAnsi="Times New Roman"/>
          <w:b w:val="0"/>
          <w:color w:val="000000"/>
          <w:sz w:val="24"/>
        </w:rPr>
        <w:t>自左卫民系统论述法律人工智能在中国的运用前景以来，</w:t>
      </w:r>
      <w:r>
        <w:rPr>
          <w:rFonts w:ascii="Times New Roman" w:hAnsi="Times New Roman"/>
          <w:b w:val="0"/>
          <w:color w:val="000000"/>
          <w:sz w:val="24"/>
        </w:rPr>
        <w:t xml:space="preserve"> </w:t>
      </w:r>
      <w:r>
        <w:rPr>
          <w:rFonts w:hint="eastAsia" w:ascii="Times New Roman" w:hAnsi="Times New Roman"/>
          <w:b w:val="0"/>
          <w:color w:val="000000"/>
          <w:sz w:val="24"/>
        </w:rPr>
        <w:t>判决预测迅速成为计算法学领域的核心议题。华宇元典</w:t>
      </w:r>
      <w:r>
        <w:rPr>
          <w:rFonts w:ascii="Times New Roman" w:hAnsi="Times New Roman"/>
          <w:b w:val="0"/>
          <w:color w:val="000000"/>
          <w:sz w:val="24"/>
        </w:rPr>
        <w:t xml:space="preserve">、 </w:t>
      </w:r>
      <w:r>
        <w:rPr>
          <w:rFonts w:hint="eastAsia" w:ascii="Times New Roman" w:hAnsi="Times New Roman"/>
          <w:b w:val="0"/>
          <w:color w:val="000000"/>
          <w:sz w:val="24"/>
        </w:rPr>
        <w:t>季卫东等从技术路径与法理学角度分别进行了探讨。</w:t>
      </w:r>
      <w:r>
        <w:rPr>
          <w:rFonts w:ascii="Times New Roman" w:hAnsi="Times New Roman"/>
          <w:b w:val="0"/>
          <w:color w:val="000000"/>
          <w:sz w:val="24"/>
        </w:rPr>
        <w:t xml:space="preserve"> </w:t>
      </w:r>
      <w:r>
        <w:rPr>
          <w:rFonts w:hint="eastAsia" w:ascii="Times New Roman" w:hAnsi="Times New Roman"/>
          <w:b w:val="0"/>
          <w:color w:val="000000"/>
          <w:sz w:val="24"/>
        </w:rPr>
        <w:t>但现有预测模型多以黑箱形式呈现，缺乏对预测因子因果机制的深入分析。</w:t>
      </w:r>
    </w:p>
    <w:p w14:paraId="3B7CE669">
      <w:pPr>
        <w:spacing w:before="0" w:after="0"/>
        <w:ind w:firstLine="454"/>
      </w:pPr>
      <w:r>
        <w:rPr>
          <w:rFonts w:hint="eastAsia" w:ascii="Times New Roman" w:hAnsi="Times New Roman"/>
          <w:b w:val="0"/>
          <w:bCs/>
          <w:color w:val="000000"/>
          <w:sz w:val="24"/>
        </w:rPr>
        <w:t>脉络二：法律实证研究的计量化转型。</w:t>
      </w:r>
      <w:r>
        <w:rPr>
          <w:rFonts w:ascii="Times New Roman" w:hAnsi="Times New Roman"/>
          <w:b w:val="0"/>
          <w:color w:val="000000"/>
          <w:sz w:val="24"/>
        </w:rPr>
        <w:t xml:space="preserve"> </w:t>
      </w:r>
      <w:r>
        <w:rPr>
          <w:rFonts w:hint="eastAsia" w:ascii="Times New Roman" w:hAnsi="Times New Roman"/>
          <w:b w:val="0"/>
          <w:color w:val="000000"/>
          <w:sz w:val="24"/>
        </w:rPr>
        <w:t>白建军倡导的“少一点”主义——以少而精的数据揭示法理——</w:t>
      </w:r>
      <w:r>
        <w:rPr>
          <w:rFonts w:ascii="Times New Roman" w:hAnsi="Times New Roman"/>
          <w:b w:val="0"/>
          <w:color w:val="000000"/>
          <w:sz w:val="24"/>
        </w:rPr>
        <w:t xml:space="preserve"> </w:t>
      </w:r>
      <w:r>
        <w:rPr>
          <w:rFonts w:hint="eastAsia" w:ascii="Times New Roman" w:hAnsi="Times New Roman"/>
          <w:b w:val="0"/>
          <w:color w:val="000000"/>
          <w:sz w:val="24"/>
        </w:rPr>
        <w:t>为法律实证研究提供了方法论基础。程金华进一步论证了</w:t>
      </w:r>
      <w:r>
        <w:rPr>
          <w:rFonts w:ascii="Times New Roman" w:hAnsi="Times New Roman"/>
          <w:b w:val="0"/>
          <w:color w:val="000000"/>
          <w:sz w:val="24"/>
        </w:rPr>
        <w:t xml:space="preserve"> </w:t>
      </w:r>
      <w:r>
        <w:rPr>
          <w:rFonts w:hint="eastAsia" w:ascii="Times New Roman" w:hAnsi="Times New Roman"/>
          <w:b w:val="0"/>
          <w:color w:val="000000"/>
          <w:sz w:val="24"/>
        </w:rPr>
        <w:t>大数据时代法律实证研究的科学化路径。然而，陈瑞华</w:t>
      </w:r>
      <w:r>
        <w:rPr>
          <w:rFonts w:ascii="Times New Roman" w:hAnsi="Times New Roman"/>
          <w:b w:val="0"/>
          <w:color w:val="000000"/>
          <w:sz w:val="24"/>
        </w:rPr>
        <w:t xml:space="preserve"> </w:t>
      </w:r>
      <w:r>
        <w:rPr>
          <w:rFonts w:hint="eastAsia" w:ascii="Times New Roman" w:hAnsi="Times New Roman"/>
          <w:b w:val="0"/>
          <w:color w:val="000000"/>
          <w:sz w:val="24"/>
        </w:rPr>
        <w:t>也指出，法律实证研究中“数据驱动”与“理论驱动”之间的张力仍未解决。</w:t>
      </w:r>
    </w:p>
    <w:p w14:paraId="4E420478">
      <w:pPr>
        <w:spacing w:before="0" w:after="0"/>
        <w:ind w:firstLine="454"/>
      </w:pPr>
      <w:r>
        <w:rPr>
          <w:rFonts w:hint="eastAsia" w:ascii="Times New Roman" w:hAnsi="Times New Roman"/>
          <w:b w:val="0"/>
          <w:bCs/>
          <w:color w:val="000000"/>
          <w:sz w:val="24"/>
        </w:rPr>
        <w:t>脉络三：因果推断方法论的发展与应用。</w:t>
      </w:r>
      <w:r>
        <w:rPr>
          <w:rFonts w:ascii="Times New Roman" w:hAnsi="Times New Roman"/>
          <w:b w:val="0"/>
          <w:color w:val="000000"/>
          <w:sz w:val="24"/>
        </w:rPr>
        <w:t xml:space="preserve"> </w:t>
      </w:r>
      <w:r>
        <w:rPr>
          <w:rFonts w:hint="eastAsia" w:ascii="Times New Roman" w:hAnsi="Times New Roman"/>
          <w:b w:val="0"/>
          <w:color w:val="000000"/>
          <w:sz w:val="24"/>
        </w:rPr>
        <w:t>Rosenbaum与Rubin奠定的倾向得分匹配框架、</w:t>
      </w:r>
      <w:r>
        <w:rPr>
          <w:rFonts w:ascii="Times New Roman" w:hAnsi="Times New Roman"/>
          <w:b w:val="0"/>
          <w:color w:val="000000"/>
          <w:sz w:val="24"/>
        </w:rPr>
        <w:t xml:space="preserve"> </w:t>
      </w:r>
      <w:r>
        <w:rPr>
          <w:rFonts w:hint="eastAsia" w:ascii="Times New Roman" w:hAnsi="Times New Roman"/>
          <w:b w:val="0"/>
          <w:color w:val="000000"/>
          <w:sz w:val="24"/>
        </w:rPr>
        <w:t>Robins等发展的逆概率加权方法、Angrist等</w:t>
      </w:r>
      <w:r>
        <w:rPr>
          <w:rFonts w:ascii="Times New Roman" w:hAnsi="Times New Roman"/>
          <w:b w:val="0"/>
          <w:color w:val="000000"/>
          <w:sz w:val="24"/>
        </w:rPr>
        <w:t xml:space="preserve"> </w:t>
      </w:r>
      <w:r>
        <w:rPr>
          <w:rFonts w:hint="eastAsia" w:ascii="Times New Roman" w:hAnsi="Times New Roman"/>
          <w:b w:val="0"/>
          <w:color w:val="000000"/>
          <w:sz w:val="24"/>
        </w:rPr>
        <w:t>对工具变量的系统论述，共同构成了现代观测研究因果推断的方法论基础。</w:t>
      </w:r>
      <w:r>
        <w:rPr>
          <w:rFonts w:ascii="Times New Roman" w:hAnsi="Times New Roman"/>
          <w:b w:val="0"/>
          <w:color w:val="000000"/>
          <w:sz w:val="24"/>
        </w:rPr>
        <w:t xml:space="preserve"> </w:t>
      </w:r>
      <w:r>
        <w:rPr>
          <w:rFonts w:hint="eastAsia" w:ascii="Times New Roman" w:hAnsi="Times New Roman"/>
          <w:b w:val="0"/>
          <w:color w:val="000000"/>
          <w:sz w:val="24"/>
        </w:rPr>
        <w:t>近十年来，Wager与Athey的因果森林、Chernozhukov等</w:t>
      </w:r>
      <w:r>
        <w:rPr>
          <w:rFonts w:ascii="Times New Roman" w:hAnsi="Times New Roman"/>
          <w:b w:val="0"/>
          <w:color w:val="000000"/>
          <w:sz w:val="24"/>
        </w:rPr>
        <w:t xml:space="preserve"> </w:t>
      </w:r>
      <w:r>
        <w:rPr>
          <w:rFonts w:hint="eastAsia" w:ascii="Times New Roman" w:hAnsi="Times New Roman"/>
          <w:b w:val="0"/>
          <w:color w:val="000000"/>
          <w:sz w:val="24"/>
        </w:rPr>
        <w:t>的双重机器学习，进一步拓展了异质性处理效应估计</w:t>
      </w:r>
      <w:r>
        <w:rPr>
          <w:rFonts w:ascii="Times New Roman" w:hAnsi="Times New Roman"/>
          <w:b w:val="0"/>
          <w:color w:val="000000"/>
          <w:sz w:val="24"/>
        </w:rPr>
        <w:t xml:space="preserve"> </w:t>
      </w:r>
      <w:r>
        <w:rPr>
          <w:rFonts w:hint="eastAsia" w:ascii="Times New Roman" w:hAnsi="Times New Roman"/>
          <w:b w:val="0"/>
          <w:color w:val="000000"/>
          <w:sz w:val="24"/>
        </w:rPr>
        <w:t>与高维控制的方法工具箱。Athey与Imbens系统综述了</w:t>
      </w:r>
      <w:r>
        <w:rPr>
          <w:rFonts w:ascii="Times New Roman" w:hAnsi="Times New Roman"/>
          <w:b w:val="0"/>
          <w:color w:val="000000"/>
          <w:sz w:val="24"/>
        </w:rPr>
        <w:t xml:space="preserve"> </w:t>
      </w:r>
      <w:r>
        <w:rPr>
          <w:rFonts w:hint="eastAsia" w:ascii="Times New Roman" w:hAnsi="Times New Roman"/>
          <w:b w:val="0"/>
          <w:color w:val="000000"/>
          <w:sz w:val="24"/>
        </w:rPr>
        <w:t>机器学习对计量经济学的赋能路径。</w:t>
      </w:r>
    </w:p>
    <w:p w14:paraId="7A506BE4">
      <w:pPr>
        <w:spacing w:before="0" w:after="0"/>
        <w:ind w:firstLine="454"/>
      </w:pPr>
      <w:r>
        <w:rPr>
          <w:rFonts w:hint="eastAsia" w:ascii="Times New Roman" w:hAnsi="Times New Roman"/>
          <w:b w:val="0"/>
          <w:color w:val="000000"/>
          <w:sz w:val="24"/>
        </w:rPr>
        <w:t>然而，上述因果推断方法在法律实证研究中的应用仍然稀缺。</w:t>
      </w:r>
      <w:r>
        <w:rPr>
          <w:rFonts w:ascii="Times New Roman" w:hAnsi="Times New Roman"/>
          <w:b w:val="0"/>
          <w:color w:val="000000"/>
          <w:sz w:val="24"/>
        </w:rPr>
        <w:t xml:space="preserve"> </w:t>
      </w:r>
      <w:r>
        <w:rPr>
          <w:rFonts w:hint="eastAsia" w:ascii="Times New Roman" w:hAnsi="Times New Roman"/>
          <w:b w:val="0"/>
          <w:color w:val="000000"/>
          <w:sz w:val="24"/>
        </w:rPr>
        <w:t>本文试图填补这一空白，在法律AI与因果推断的交叉地带开展系统探索。</w:t>
      </w:r>
    </w:p>
    <w:bookmarkEnd w:id="2"/>
    <w:p w14:paraId="465B9486">
      <w:pPr>
        <w:spacing w:before="240" w:after="60"/>
        <w:ind w:firstLine="0"/>
        <w:jc w:val="left"/>
      </w:pPr>
      <w:bookmarkStart w:id="3" w:name="研究框架与创新贡献"/>
      <w:r>
        <w:rPr>
          <w:rFonts w:hint="eastAsia" w:ascii="Times New Roman" w:hAnsi="Times New Roman"/>
          <w:b/>
          <w:color w:val="000000"/>
          <w:sz w:val="24"/>
        </w:rPr>
        <w:t>研究框架与创新贡献</w:t>
      </w:r>
    </w:p>
    <w:p w14:paraId="3D0CD168">
      <w:pPr>
        <w:spacing w:before="0" w:after="0"/>
        <w:ind w:firstLine="454"/>
      </w:pPr>
      <w:r>
        <w:rPr>
          <w:rFonts w:hint="eastAsia" w:ascii="Times New Roman" w:hAnsi="Times New Roman"/>
          <w:b w:val="0"/>
          <w:color w:val="000000"/>
          <w:sz w:val="24"/>
        </w:rPr>
        <w:t>本文构建了一个</w:t>
      </w:r>
      <w:r>
        <w:rPr>
          <w:rFonts w:hint="eastAsia" w:ascii="Times New Roman" w:hAnsi="Times New Roman"/>
          <w:b w:val="0"/>
          <w:bCs/>
          <w:color w:val="000000"/>
          <w:sz w:val="24"/>
        </w:rPr>
        <w:t>四层递进</w:t>
      </w:r>
      <w:r>
        <w:rPr>
          <w:rFonts w:hint="eastAsia" w:ascii="Times New Roman" w:hAnsi="Times New Roman"/>
          <w:b w:val="0"/>
          <w:color w:val="000000"/>
          <w:sz w:val="24"/>
        </w:rPr>
        <w:t>的因果识别框架（图</w:t>
      </w:r>
      <w:r>
        <w:rPr>
          <w:rFonts w:ascii="Times New Roman" w:hAnsi="Times New Roman"/>
          <w:b w:val="0"/>
          <w:color w:val="000000"/>
          <w:sz w:val="24"/>
        </w:rPr>
        <w:t> </w:t>
      </w:r>
      <w:r>
        <w:fldChar w:fldCharType="begin"/>
      </w:r>
      <w:r>
        <w:instrText xml:space="preserve"> HYPERLINK \l "fig:framework" \h </w:instrText>
      </w:r>
      <w:r>
        <w:fldChar w:fldCharType="separate"/>
      </w:r>
      <w:r>
        <w:rPr>
          <w:rStyle w:val="136"/>
        </w:rPr>
        <w:t>1</w:t>
      </w:r>
      <w:r>
        <w:rPr>
          <w:rStyle w:val="136"/>
        </w:rPr>
        <w:fldChar w:fldCharType="end"/>
      </w:r>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其逻辑结构为：第一层通过PSM消除可观测混淆以建立基准效应；</w:t>
      </w:r>
      <w:r>
        <w:rPr>
          <w:rFonts w:ascii="Times New Roman" w:hAnsi="Times New Roman"/>
          <w:b w:val="0"/>
          <w:color w:val="000000"/>
          <w:sz w:val="24"/>
        </w:rPr>
        <w:t xml:space="preserve"> </w:t>
      </w:r>
      <w:r>
        <w:rPr>
          <w:rFonts w:hint="eastAsia" w:ascii="Times New Roman" w:hAnsi="Times New Roman"/>
          <w:b w:val="0"/>
          <w:color w:val="000000"/>
          <w:sz w:val="24"/>
        </w:rPr>
        <w:t>第二层以IPW/DR/Rosenbaum评估结论的稳健性；</w:t>
      </w:r>
      <w:r>
        <w:rPr>
          <w:rFonts w:ascii="Times New Roman" w:hAnsi="Times New Roman"/>
          <w:b w:val="0"/>
          <w:color w:val="000000"/>
          <w:sz w:val="24"/>
        </w:rPr>
        <w:t xml:space="preserve"> </w:t>
      </w:r>
      <w:r>
        <w:rPr>
          <w:rFonts w:hint="eastAsia" w:ascii="Times New Roman" w:hAnsi="Times New Roman"/>
          <w:b w:val="0"/>
          <w:color w:val="000000"/>
          <w:sz w:val="24"/>
        </w:rPr>
        <w:t>第三层借助因果森林探索效应的异质性分布；</w:t>
      </w:r>
      <w:r>
        <w:rPr>
          <w:rFonts w:ascii="Times New Roman" w:hAnsi="Times New Roman"/>
          <w:b w:val="0"/>
          <w:color w:val="000000"/>
          <w:sz w:val="24"/>
        </w:rPr>
        <w:t xml:space="preserve"> </w:t>
      </w:r>
      <w:r>
        <w:rPr>
          <w:rFonts w:hint="eastAsia" w:ascii="Times New Roman" w:hAnsi="Times New Roman"/>
          <w:b w:val="0"/>
          <w:color w:val="000000"/>
          <w:sz w:val="24"/>
        </w:rPr>
        <w:t>第四层运用中介分析揭示效应的传导路径。</w:t>
      </w:r>
      <w:r>
        <w:rPr>
          <w:rFonts w:ascii="Times New Roman" w:hAnsi="Times New Roman"/>
          <w:b w:val="0"/>
          <w:color w:val="000000"/>
          <w:sz w:val="24"/>
        </w:rPr>
        <w:t xml:space="preserve"> </w:t>
      </w:r>
      <w:r>
        <w:rPr>
          <w:rFonts w:hint="eastAsia" w:ascii="Times New Roman" w:hAnsi="Times New Roman"/>
          <w:b w:val="0"/>
          <w:color w:val="000000"/>
          <w:sz w:val="24"/>
        </w:rPr>
        <w:t>在此框架下，本文的创新贡献体现在：</w:t>
      </w:r>
    </w:p>
    <w:p w14:paraId="6FEC07AF">
      <w:pPr>
        <w:numPr>
          <w:ilvl w:val="0"/>
          <w:numId w:val="7"/>
        </w:numPr>
        <w:spacing w:before="0" w:after="0"/>
        <w:ind w:firstLine="454"/>
      </w:pPr>
      <w:r>
        <w:rPr>
          <w:rFonts w:hint="eastAsia" w:ascii="Times New Roman" w:hAnsi="Times New Roman"/>
          <w:b w:val="0"/>
          <w:bCs/>
          <w:color w:val="000000"/>
          <w:sz w:val="24"/>
        </w:rPr>
        <w:t>方法论创新</w:t>
      </w:r>
      <w:r>
        <w:rPr>
          <w:rFonts w:hint="eastAsia" w:ascii="Times New Roman" w:hAnsi="Times New Roman"/>
          <w:b w:val="0"/>
          <w:color w:val="000000"/>
          <w:sz w:val="24"/>
        </w:rPr>
        <w:t>：首次在法律实证研究中集成PSM、IPW/DR、</w:t>
      </w:r>
      <w:r>
        <w:rPr>
          <w:rFonts w:ascii="Times New Roman" w:hAnsi="Times New Roman"/>
          <w:b w:val="0"/>
          <w:color w:val="000000"/>
          <w:sz w:val="24"/>
        </w:rPr>
        <w:t xml:space="preserve"> </w:t>
      </w:r>
      <w:r>
        <w:rPr>
          <w:rFonts w:hint="eastAsia" w:ascii="Times New Roman" w:hAnsi="Times New Roman"/>
          <w:b w:val="0"/>
          <w:color w:val="000000"/>
          <w:sz w:val="24"/>
        </w:rPr>
        <w:t>Rosenbaum、因果森林与中介分析五重因果方法，形成从“相关”到</w:t>
      </w:r>
      <w:r>
        <w:rPr>
          <w:rFonts w:ascii="Times New Roman" w:hAnsi="Times New Roman"/>
          <w:b w:val="0"/>
          <w:color w:val="000000"/>
          <w:sz w:val="24"/>
        </w:rPr>
        <w:t xml:space="preserve"> </w:t>
      </w:r>
      <w:r>
        <w:rPr>
          <w:rFonts w:hint="eastAsia" w:ascii="Times New Roman" w:hAnsi="Times New Roman"/>
          <w:b w:val="0"/>
          <w:color w:val="000000"/>
          <w:sz w:val="24"/>
        </w:rPr>
        <w:t>“因果”再到“机制”的完整推理链。</w:t>
      </w:r>
    </w:p>
    <w:p w14:paraId="46239E2E">
      <w:pPr>
        <w:numPr>
          <w:ilvl w:val="0"/>
          <w:numId w:val="7"/>
        </w:numPr>
        <w:spacing w:before="0" w:after="0"/>
        <w:ind w:firstLine="454"/>
      </w:pPr>
      <w:r>
        <w:rPr>
          <w:rFonts w:hint="eastAsia" w:ascii="Times New Roman" w:hAnsi="Times New Roman"/>
          <w:b w:val="0"/>
          <w:bCs/>
          <w:color w:val="000000"/>
          <w:sz w:val="24"/>
        </w:rPr>
        <w:t>实证发现</w:t>
      </w:r>
      <w:r>
        <w:rPr>
          <w:rFonts w:hint="eastAsia" w:ascii="Times New Roman" w:hAnsi="Times New Roman"/>
          <w:b w:val="0"/>
          <w:color w:val="000000"/>
          <w:sz w:val="24"/>
        </w:rPr>
        <w:t>：通过PSM精确证明了“金额-驳回”关联的</w:t>
      </w:r>
      <w:r>
        <w:rPr>
          <w:rFonts w:ascii="Times New Roman" w:hAnsi="Times New Roman"/>
          <w:b w:val="0"/>
          <w:color w:val="000000"/>
          <w:sz w:val="24"/>
        </w:rPr>
        <w:t xml:space="preserve"> </w:t>
      </w:r>
      <w:r>
        <w:rPr>
          <w:rFonts w:hint="eastAsia" w:ascii="Times New Roman" w:hAnsi="Times New Roman"/>
          <w:b w:val="0"/>
          <w:color w:val="000000"/>
          <w:sz w:val="24"/>
        </w:rPr>
        <w:t>虚假性——朴素OR=1.17的“显著性”完全由混淆偏差驱动——这一发现</w:t>
      </w:r>
      <w:r>
        <w:rPr>
          <w:rFonts w:ascii="Times New Roman" w:hAnsi="Times New Roman"/>
          <w:b w:val="0"/>
          <w:color w:val="000000"/>
          <w:sz w:val="24"/>
        </w:rPr>
        <w:t xml:space="preserve"> </w:t>
      </w:r>
      <w:r>
        <w:rPr>
          <w:rFonts w:hint="eastAsia" w:ascii="Times New Roman" w:hAnsi="Times New Roman"/>
          <w:b w:val="0"/>
          <w:color w:val="000000"/>
          <w:sz w:val="24"/>
        </w:rPr>
        <w:t>对法律AI领域中过度解读回归系数的做法具有警示意义。</w:t>
      </w:r>
    </w:p>
    <w:p w14:paraId="0796FA23">
      <w:pPr>
        <w:numPr>
          <w:ilvl w:val="0"/>
          <w:numId w:val="7"/>
        </w:numPr>
        <w:spacing w:before="0" w:after="0"/>
        <w:ind w:firstLine="454"/>
      </w:pPr>
      <w:r>
        <w:rPr>
          <w:rFonts w:hint="eastAsia" w:ascii="Times New Roman" w:hAnsi="Times New Roman"/>
          <w:b w:val="0"/>
          <w:bCs/>
          <w:color w:val="000000"/>
          <w:sz w:val="24"/>
        </w:rPr>
        <w:t>机制揭示</w:t>
      </w:r>
      <w:r>
        <w:rPr>
          <w:rFonts w:hint="eastAsia" w:ascii="Times New Roman" w:hAnsi="Times New Roman"/>
          <w:b w:val="0"/>
          <w:color w:val="000000"/>
          <w:sz w:val="24"/>
        </w:rPr>
        <w:t>：中介分析与因果森林共同揭示了争议复杂度</w:t>
      </w:r>
      <w:r>
        <w:rPr>
          <w:rFonts w:ascii="Times New Roman" w:hAnsi="Times New Roman"/>
          <w:b w:val="0"/>
          <w:color w:val="000000"/>
          <w:sz w:val="24"/>
        </w:rPr>
        <w:t xml:space="preserve"> </w:t>
      </w:r>
      <w:r>
        <w:rPr>
          <w:rFonts w:hint="eastAsia" w:ascii="Times New Roman" w:hAnsi="Times New Roman"/>
          <w:b w:val="0"/>
          <w:color w:val="000000"/>
          <w:sz w:val="24"/>
        </w:rPr>
        <w:t>在金额-驳回关系中的中介角色，以及效应在行政案件和长篇幅案件中的异质性放大。</w:t>
      </w:r>
    </w:p>
    <w:p w14:paraId="047EFEDB">
      <w:pPr>
        <w:numPr>
          <w:ilvl w:val="0"/>
          <w:numId w:val="7"/>
        </w:numPr>
        <w:spacing w:before="0" w:after="0"/>
        <w:ind w:firstLine="454"/>
      </w:pPr>
      <w:r>
        <w:rPr>
          <w:rFonts w:hint="eastAsia" w:ascii="Times New Roman" w:hAnsi="Times New Roman"/>
          <w:b w:val="0"/>
          <w:bCs/>
          <w:color w:val="000000"/>
          <w:sz w:val="24"/>
        </w:rPr>
        <w:t>稳健性准则</w:t>
      </w:r>
      <w:r>
        <w:rPr>
          <w:rFonts w:hint="eastAsia" w:ascii="Times New Roman" w:hAnsi="Times New Roman"/>
          <w:b w:val="0"/>
          <w:color w:val="000000"/>
          <w:sz w:val="24"/>
        </w:rPr>
        <w:t>：Rosenbaum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的结果虽表明</w:t>
      </w:r>
      <w:r>
        <w:rPr>
          <w:rFonts w:ascii="Times New Roman" w:hAnsi="Times New Roman"/>
          <w:b w:val="0"/>
          <w:color w:val="000000"/>
          <w:sz w:val="24"/>
        </w:rPr>
        <w:t xml:space="preserve"> </w:t>
      </w:r>
      <w:r>
        <w:rPr>
          <w:rFonts w:hint="eastAsia" w:ascii="Times New Roman" w:hAnsi="Times New Roman"/>
          <w:b w:val="0"/>
          <w:color w:val="000000"/>
          <w:sz w:val="24"/>
        </w:rPr>
        <w:t>结论对不可观测混淆敏感，但本文将此诚实报告为方法论贡献——界定</w:t>
      </w:r>
      <w:r>
        <w:rPr>
          <w:rFonts w:ascii="Times New Roman" w:hAnsi="Times New Roman"/>
          <w:b w:val="0"/>
          <w:color w:val="000000"/>
          <w:sz w:val="24"/>
        </w:rPr>
        <w:t xml:space="preserve"> </w:t>
      </w:r>
      <w:r>
        <w:rPr>
          <w:rFonts w:hint="eastAsia" w:ascii="Times New Roman" w:hAnsi="Times New Roman"/>
          <w:b w:val="0"/>
          <w:color w:val="000000"/>
          <w:sz w:val="24"/>
        </w:rPr>
        <w:t>了当前数据条件下因果声称的上限，为后续研究指明了数据需求方向。</w:t>
      </w:r>
    </w:p>
    <w:p w14:paraId="2E6EE80D">
      <w:bookmarkStart w:id="4" w:name="fig:framework"/>
      <w:r>
        <w:rPr>
          <w:rFonts w:ascii="Times New Roman" w:hAnsi="Times New Roman"/>
        </w:rPr>
        <w:drawing>
          <wp:inline distT="0" distB="0" distL="114300" distR="114300">
            <wp:extent cx="4907280" cy="3342640"/>
            <wp:effectExtent l="0" t="0" r="20320" b="1016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8"/>
                    <a:stretch>
                      <a:fillRect/>
                    </a:stretch>
                  </pic:blipFill>
                  <pic:spPr>
                    <a:xfrm>
                      <a:off x="0" y="0"/>
                      <a:ext cx="4907280" cy="3342640"/>
                    </a:xfrm>
                    <a:prstGeom prst="rect">
                      <a:avLst/>
                    </a:prstGeom>
                    <a:noFill/>
                    <a:ln w="9525">
                      <a:noFill/>
                    </a:ln>
                  </pic:spPr>
                </pic:pic>
              </a:graphicData>
            </a:graphic>
          </wp:inline>
        </w:drawing>
      </w:r>
    </w:p>
    <w:p w14:paraId="147F2EAD">
      <w:pPr>
        <w:spacing w:before="240" w:after="60"/>
        <w:ind w:firstLine="0"/>
        <w:jc w:val="left"/>
      </w:pPr>
      <w:r>
        <w:rPr>
          <w:rFonts w:hint="eastAsia" w:ascii="Times New Roman" w:hAnsi="Times New Roman"/>
          <w:b/>
          <w:color w:val="000000"/>
          <w:sz w:val="24"/>
        </w:rPr>
        <w:t>（一）四层因果推断研究框架</w:t>
      </w:r>
    </w:p>
    <w:bookmarkEnd w:id="0"/>
    <w:bookmarkEnd w:id="3"/>
    <w:bookmarkEnd w:id="4"/>
    <w:p w14:paraId="69AB0A17">
      <w:pPr>
        <w:spacing w:before="360" w:after="120"/>
        <w:ind w:firstLine="0"/>
        <w:jc w:val="center"/>
      </w:pPr>
      <w:bookmarkStart w:id="5" w:name="研究设计"/>
      <w:r>
        <w:rPr>
          <w:rFonts w:hint="eastAsia" w:ascii="Times New Roman" w:hAnsi="Times New Roman"/>
          <w:b/>
          <w:color w:val="000000"/>
          <w:sz w:val="28"/>
        </w:rPr>
        <w:t>三、研究设计</w:t>
      </w:r>
    </w:p>
    <w:p w14:paraId="135E72B2">
      <w:pPr>
        <w:spacing w:before="240" w:after="60"/>
        <w:ind w:firstLine="0"/>
        <w:jc w:val="left"/>
      </w:pPr>
      <w:bookmarkStart w:id="6" w:name="数据来源与预处理"/>
      <w:r>
        <w:rPr>
          <w:rFonts w:hint="eastAsia" w:ascii="Times New Roman" w:hAnsi="Times New Roman"/>
          <w:b/>
          <w:color w:val="000000"/>
          <w:sz w:val="24"/>
        </w:rPr>
        <w:t>数据来源与预处理</w:t>
      </w:r>
    </w:p>
    <w:p w14:paraId="4C1081E9">
      <w:pPr>
        <w:spacing w:before="0" w:after="0"/>
        <w:ind w:firstLine="454"/>
      </w:pPr>
      <w:r>
        <w:rPr>
          <w:rFonts w:hint="eastAsia" w:ascii="Times New Roman" w:hAnsi="Times New Roman"/>
          <w:b w:val="0"/>
          <w:color w:val="000000"/>
          <w:sz w:val="24"/>
        </w:rPr>
        <w:t>本研究使用的数据集包含10,241条裁判文书，覆盖2014–2025年，</w:t>
      </w:r>
      <w:r>
        <w:rPr>
          <w:rFonts w:ascii="Times New Roman" w:hAnsi="Times New Roman"/>
          <w:b w:val="0"/>
          <w:color w:val="000000"/>
          <w:sz w:val="24"/>
        </w:rPr>
        <w:t xml:space="preserve"> </w:t>
      </w:r>
      <w:r>
        <w:rPr>
          <w:rFonts w:hint="eastAsia" w:ascii="Times New Roman" w:hAnsi="Times New Roman"/>
          <w:b w:val="0"/>
          <w:color w:val="000000"/>
          <w:sz w:val="24"/>
        </w:rPr>
        <w:t>涵盖民事、刑事和行政三大案件类型。每条记录包含文件名（含年份与案由信息）、</w:t>
      </w:r>
      <w:r>
        <w:rPr>
          <w:rFonts w:ascii="Times New Roman" w:hAnsi="Times New Roman"/>
          <w:b w:val="0"/>
          <w:color w:val="000000"/>
          <w:sz w:val="24"/>
        </w:rPr>
        <w:t xml:space="preserve"> </w:t>
      </w:r>
      <w:r>
        <w:rPr>
          <w:rFonts w:hint="eastAsia" w:ascii="Times New Roman" w:hAnsi="Times New Roman"/>
          <w:b w:val="0"/>
          <w:color w:val="000000"/>
          <w:sz w:val="24"/>
        </w:rPr>
        <w:t>案件描述、原告诉求、判别标准、判决结果及10个关键词字段。</w:t>
      </w:r>
      <w:r>
        <w:rPr>
          <w:rFonts w:ascii="Times New Roman" w:hAnsi="Times New Roman"/>
          <w:b w:val="0"/>
          <w:color w:val="000000"/>
          <w:sz w:val="24"/>
        </w:rPr>
        <w:t xml:space="preserve"> </w:t>
      </w:r>
      <w:r>
        <w:rPr>
          <w:rFonts w:hint="eastAsia" w:ascii="Times New Roman" w:hAnsi="Times New Roman"/>
          <w:b w:val="0"/>
          <w:color w:val="000000"/>
          <w:sz w:val="24"/>
        </w:rPr>
        <w:t>剔除缺失年份的记录后，有效样本量为</w:t>
      </w:r>
      <m:oMath>
        <m:r>
          <m:rPr/>
          <m:t>n</m:t>
        </m:r>
        <m:r>
          <m:rPr>
            <m:sty m:val="p"/>
          </m:rPr>
          <m:t>=</m:t>
        </m:r>
        <m:r>
          <m:rPr/>
          <m:t>9</m:t>
        </m:r>
        <m:r>
          <m:rPr>
            <m:sty m:val="p"/>
          </m:rPr>
          <m:t>,</m:t>
        </m:r>
        <m:r>
          <m:rPr/>
          <m:t>906</m:t>
        </m:r>
      </m:oMath>
      <w:r>
        <w:rPr>
          <w:rFonts w:ascii="Times New Roman" w:hAnsi="Times New Roman"/>
          <w:b w:val="0"/>
          <w:color w:val="000000"/>
          <w:sz w:val="24"/>
        </w:rPr>
        <w:t>。</w:t>
      </w:r>
    </w:p>
    <w:p w14:paraId="4461803F">
      <w:pPr>
        <w:spacing w:before="0" w:after="0"/>
        <w:ind w:firstLine="454"/>
      </w:pPr>
      <w:r>
        <w:rPr>
          <w:rFonts w:hint="eastAsia" w:ascii="Times New Roman" w:hAnsi="Times New Roman"/>
          <w:b w:val="0"/>
          <w:color w:val="000000"/>
          <w:sz w:val="24"/>
        </w:rPr>
        <w:t>数据预处理包括：（1）从文件名路径的目录结构中提取案由类别与判决年份；</w:t>
      </w:r>
      <w:r>
        <w:rPr>
          <w:rFonts w:ascii="Times New Roman" w:hAnsi="Times New Roman"/>
          <w:b w:val="0"/>
          <w:color w:val="000000"/>
          <w:sz w:val="24"/>
        </w:rPr>
        <w:t xml:space="preserve"> </w:t>
      </w:r>
      <w:r>
        <w:rPr>
          <w:rFonts w:hint="eastAsia" w:ascii="Times New Roman" w:hAnsi="Times New Roman"/>
          <w:b w:val="0"/>
          <w:color w:val="000000"/>
          <w:sz w:val="24"/>
        </w:rPr>
        <w:t>（2）将原始的175个文件夹名称合并为8大案由类别；</w:t>
      </w:r>
      <w:r>
        <w:rPr>
          <w:rFonts w:ascii="Times New Roman" w:hAnsi="Times New Roman"/>
          <w:b w:val="0"/>
          <w:color w:val="000000"/>
          <w:sz w:val="24"/>
        </w:rPr>
        <w:t xml:space="preserve"> </w:t>
      </w:r>
      <w:r>
        <w:rPr>
          <w:rFonts w:hint="eastAsia" w:ascii="Times New Roman" w:hAnsi="Times New Roman"/>
          <w:b w:val="0"/>
          <w:color w:val="000000"/>
          <w:sz w:val="24"/>
        </w:rPr>
        <w:t>（3）基于关键词匹配将案件归类为民事/刑事/行政三大类；</w:t>
      </w:r>
      <w:r>
        <w:rPr>
          <w:rFonts w:ascii="Times New Roman" w:hAnsi="Times New Roman"/>
          <w:b w:val="0"/>
          <w:color w:val="000000"/>
          <w:sz w:val="24"/>
        </w:rPr>
        <w:t xml:space="preserve"> </w:t>
      </w:r>
      <w:r>
        <w:rPr>
          <w:rFonts w:hint="eastAsia" w:ascii="Times New Roman" w:hAnsi="Times New Roman"/>
          <w:b w:val="0"/>
          <w:color w:val="000000"/>
          <w:sz w:val="24"/>
        </w:rPr>
        <w:t>（4）对判决结果文本进行规则匹配，生成驳回二分类标签；</w:t>
      </w:r>
      <w:r>
        <w:rPr>
          <w:rFonts w:ascii="Times New Roman" w:hAnsi="Times New Roman"/>
          <w:b w:val="0"/>
          <w:color w:val="000000"/>
          <w:sz w:val="24"/>
        </w:rPr>
        <w:t xml:space="preserve"> </w:t>
      </w:r>
      <w:r>
        <w:rPr>
          <w:rFonts w:hint="eastAsia" w:ascii="Times New Roman" w:hAnsi="Times New Roman"/>
          <w:b w:val="0"/>
          <w:color w:val="000000"/>
          <w:sz w:val="24"/>
        </w:rPr>
        <w:t>（5）通过正则表达式从案件描述中识别是否提及涉案金额。</w:t>
      </w:r>
    </w:p>
    <w:bookmarkEnd w:id="6"/>
    <w:p w14:paraId="16856D04">
      <w:pPr>
        <w:spacing w:before="240" w:after="60"/>
        <w:ind w:firstLine="0"/>
        <w:jc w:val="left"/>
      </w:pPr>
      <w:bookmarkStart w:id="7" w:name="变量定义"/>
      <w:r>
        <w:rPr>
          <w:rFonts w:hint="eastAsia" w:ascii="Times New Roman" w:hAnsi="Times New Roman"/>
          <w:b/>
          <w:color w:val="000000"/>
          <w:sz w:val="24"/>
        </w:rPr>
        <w:t>变量定义</w:t>
      </w:r>
    </w:p>
    <w:p w14:paraId="42FB7E70">
      <w:pPr>
        <w:spacing w:before="120" w:after="60"/>
        <w:ind w:firstLine="0"/>
        <w:jc w:val="center"/>
      </w:pPr>
      <w:r>
        <w:rPr>
          <w:rFonts w:hint="eastAsia" w:ascii="Times New Roman" w:hAnsi="Times New Roman"/>
          <w:b/>
          <w:color w:val="505050"/>
          <w:sz w:val="20"/>
        </w:rPr>
        <w:t>表</w:t>
      </w:r>
      <w:r>
        <w:rPr>
          <w:rFonts w:ascii="Times New Roman" w:hAnsi="Times New Roman"/>
          <w:b/>
          <w:color w:val="505050"/>
          <w:sz w:val="20"/>
        </w:rPr>
        <w:t> </w:t>
      </w:r>
      <w:r>
        <w:fldChar w:fldCharType="begin"/>
      </w:r>
      <w:r>
        <w:instrText xml:space="preserve"> HYPERLINK \l "tab:variables" \h </w:instrText>
      </w:r>
      <w:r>
        <w:fldChar w:fldCharType="separate"/>
      </w:r>
      <w:r>
        <w:rPr>
          <w:rStyle w:val="136"/>
        </w:rPr>
        <w:t>1</w:t>
      </w:r>
      <w:r>
        <w:rPr>
          <w:rStyle w:val="136"/>
        </w:rPr>
        <w:fldChar w:fldCharType="end"/>
      </w:r>
      <w:r>
        <w:rPr>
          <w:rFonts w:ascii="Times New Roman" w:hAnsi="Times New Roman"/>
          <w:b/>
          <w:color w:val="505050"/>
          <w:sz w:val="20"/>
        </w:rPr>
        <w:t xml:space="preserve"> </w:t>
      </w:r>
      <w:r>
        <w:rPr>
          <w:rFonts w:hint="eastAsia" w:ascii="Times New Roman" w:hAnsi="Times New Roman"/>
          <w:b/>
          <w:color w:val="505050"/>
          <w:sz w:val="20"/>
        </w:rPr>
        <w:t>列出了本文使用的主要变量。</w:t>
      </w:r>
    </w:p>
    <w:p w14:paraId="784C2F23">
      <w:pPr>
        <w:spacing w:before="240" w:after="60"/>
        <w:ind w:firstLine="0"/>
        <w:jc w:val="left"/>
      </w:pPr>
      <w:bookmarkStart w:id="8" w:name="tab:variables"/>
      <w:r>
        <w:rPr>
          <w:rFonts w:hint="eastAsia" w:ascii="Times New Roman" w:hAnsi="Times New Roman"/>
          <w:b/>
          <w:color w:val="000000"/>
          <w:sz w:val="24"/>
        </w:rPr>
        <w:t>变量定义</w:t>
      </w:r>
    </w:p>
    <w:tbl>
      <w:tblPr>
        <w:tblStyle w:val="168"/>
        <w:tblW w:w="0" w:type="auto"/>
        <w:tblCaption w:val="变量定义"/>
        <w:tblInd w:w="0" w:type="dxa"/>
        <w:tblLayout w:type="autofit"/>
        <w:tblCellMar>
          <w:top w:w="0" w:type="dxa"/>
          <w:left w:w="108" w:type="dxa"/>
          <w:bottom w:w="0" w:type="dxa"/>
          <w:right w:w="108" w:type="dxa"/>
        </w:tblCellMar>
      </w:tblPr>
      <w:tblGrid>
        <w:gridCol w:w="1657"/>
        <w:gridCol w:w="2710"/>
        <w:gridCol w:w="3590"/>
      </w:tblGrid>
      <w:tr w14:paraId="3A8B65F4">
        <w:trPr>
          <w:tblHeader/>
        </w:trPr>
        <w:tc>
          <w:p w14:paraId="1190EAD9">
            <w:pPr>
              <w:pStyle w:val="167"/>
              <w:jc w:val="left"/>
            </w:pPr>
            <w:r>
              <w:rPr>
                <w:rFonts w:hint="eastAsia"/>
                <w:b/>
                <w:bCs/>
              </w:rPr>
              <w:t>变量类型</w:t>
            </w:r>
          </w:p>
        </w:tc>
        <w:tc>
          <w:p w14:paraId="642A444C">
            <w:pPr>
              <w:pStyle w:val="167"/>
              <w:jc w:val="left"/>
            </w:pPr>
            <w:r>
              <w:rPr>
                <w:rFonts w:hint="eastAsia"/>
                <w:b/>
                <w:bCs/>
              </w:rPr>
              <w:t>变量名</w:t>
            </w:r>
          </w:p>
        </w:tc>
        <w:tc>
          <w:p w14:paraId="7E6CE058">
            <w:pPr>
              <w:pStyle w:val="167"/>
              <w:jc w:val="left"/>
            </w:pPr>
            <w:r>
              <w:rPr>
                <w:rFonts w:hint="eastAsia"/>
                <w:b/>
                <w:bCs/>
              </w:rPr>
              <w:t>定义与度量</w:t>
            </w:r>
          </w:p>
        </w:tc>
      </w:tr>
      <w:tr w14:paraId="15255D42">
        <w:tc>
          <w:tcPr>
            <w:vMerge w:val="restart"/>
          </w:tcPr>
          <w:p w14:paraId="55AD9C39">
            <w:pPr>
              <w:pStyle w:val="167"/>
              <w:jc w:val="left"/>
            </w:pPr>
            <w:r>
              <w:rPr>
                <w:rFonts w:hint="eastAsia"/>
              </w:rPr>
              <w:t>结果变量</w:t>
            </w:r>
          </w:p>
        </w:tc>
        <w:tc>
          <w:p w14:paraId="5CD9265D">
            <w:pPr>
              <w:pStyle w:val="167"/>
              <w:jc w:val="left"/>
            </w:pPr>
            <w:r>
              <w:rPr>
                <w:rFonts w:hint="eastAsia"/>
              </w:rPr>
              <w:t>驳回判决（</w:t>
            </w:r>
            <m:oMath>
              <m:r>
                <m:rPr/>
                <m:t>Y</m:t>
              </m:r>
            </m:oMath>
            <w:r>
              <w:rPr>
                <w:rFonts w:hint="eastAsia"/>
              </w:rPr>
              <w:t>）</w:t>
            </w:r>
          </w:p>
        </w:tc>
        <w:tc>
          <w:p w14:paraId="673A5E18">
            <w:pPr>
              <w:pStyle w:val="167"/>
              <w:jc w:val="left"/>
            </w:pPr>
            <w:r>
              <w:rPr>
                <w:rFonts w:hint="eastAsia"/>
              </w:rPr>
              <w:t>1=驳回,</w:t>
            </w:r>
            <w:r>
              <w:t xml:space="preserve"> </w:t>
            </w:r>
            <w:r>
              <w:rPr>
                <w:rFonts w:hint="eastAsia"/>
              </w:rPr>
              <w:t>0=其他</w:t>
            </w:r>
          </w:p>
        </w:tc>
      </w:tr>
      <w:tr w14:paraId="328D0575">
        <w:tc>
          <w:tcPr>
            <w:vMerge w:val="continue"/>
          </w:tcPr>
          <w:p w14:paraId="634994A5"/>
        </w:tc>
        <w:tc>
          <w:p w14:paraId="64AA0042">
            <w:pPr>
              <w:pStyle w:val="167"/>
              <w:jc w:val="left"/>
            </w:pPr>
            <w:r>
              <w:rPr>
                <w:rFonts w:hint="eastAsia"/>
              </w:rPr>
              <w:t>金额提及（</w:t>
            </w:r>
            <m:oMath>
              <m:r>
                <m:rPr/>
                <m:t>T</m:t>
              </m:r>
            </m:oMath>
            <w:r>
              <w:rPr>
                <w:rFonts w:hint="eastAsia"/>
              </w:rPr>
              <w:t>）</w:t>
            </w:r>
          </w:p>
        </w:tc>
        <w:tc>
          <w:p w14:paraId="1D019D21">
            <w:pPr>
              <w:pStyle w:val="167"/>
              <w:jc w:val="left"/>
            </w:pPr>
            <w:r>
              <w:rPr>
                <w:rFonts w:hint="eastAsia"/>
              </w:rPr>
              <w:t>1=案件描述中含金额,</w:t>
            </w:r>
            <w:r>
              <w:t xml:space="preserve"> </w:t>
            </w:r>
            <w:r>
              <w:rPr>
                <w:rFonts w:hint="eastAsia"/>
              </w:rPr>
              <w:t>0=否</w:t>
            </w:r>
          </w:p>
        </w:tc>
      </w:tr>
      <w:tr w14:paraId="2A33B34B">
        <w:tc>
          <w:tcPr>
            <w:vMerge w:val="continue"/>
          </w:tcPr>
          <w:p w14:paraId="30C9C8A1"/>
        </w:tc>
        <w:tc>
          <w:p w14:paraId="2149A471">
            <w:pPr>
              <w:pStyle w:val="167"/>
              <w:jc w:val="left"/>
            </w:pPr>
            <w:r>
              <w:rPr>
                <w:rFonts w:hint="eastAsia"/>
              </w:rPr>
              <w:t>案件描述篇幅</w:t>
            </w:r>
          </w:p>
        </w:tc>
        <w:tc>
          <w:p w14:paraId="4534F989">
            <w:pPr>
              <w:pStyle w:val="167"/>
              <w:jc w:val="left"/>
            </w:pPr>
            <w:r>
              <w:rPr>
                <w:rFonts w:hint="eastAsia"/>
              </w:rPr>
              <w:t>字数取对数</w:t>
            </w:r>
          </w:p>
        </w:tc>
      </w:tr>
      <w:tr w14:paraId="3CC17E7B">
        <w:tc>
          <w:p w14:paraId="6C263158">
            <w:pPr>
              <w:pStyle w:val="167"/>
            </w:pPr>
          </w:p>
        </w:tc>
        <w:tc>
          <w:p w14:paraId="3D0731C2">
            <w:pPr>
              <w:pStyle w:val="167"/>
              <w:jc w:val="left"/>
            </w:pPr>
            <w:r>
              <w:rPr>
                <w:rFonts w:hint="eastAsia"/>
              </w:rPr>
              <w:t>判别标准篇幅</w:t>
            </w:r>
          </w:p>
        </w:tc>
        <w:tc>
          <w:p w14:paraId="1F340CC5">
            <w:pPr>
              <w:pStyle w:val="167"/>
              <w:jc w:val="left"/>
            </w:pPr>
            <w:r>
              <w:rPr>
                <w:rFonts w:hint="eastAsia"/>
              </w:rPr>
              <w:t>字数取对数</w:t>
            </w:r>
          </w:p>
        </w:tc>
      </w:tr>
      <w:tr w14:paraId="70436BC7">
        <w:tc>
          <w:p w14:paraId="39333801">
            <w:pPr>
              <w:pStyle w:val="167"/>
            </w:pPr>
          </w:p>
        </w:tc>
        <w:tc>
          <w:p w14:paraId="237580EF">
            <w:pPr>
              <w:pStyle w:val="167"/>
              <w:jc w:val="left"/>
            </w:pPr>
            <w:r>
              <w:rPr>
                <w:rFonts w:hint="eastAsia"/>
              </w:rPr>
              <w:t>关键词数量</w:t>
            </w:r>
          </w:p>
        </w:tc>
        <w:tc>
          <w:p w14:paraId="04413B31">
            <w:pPr>
              <w:pStyle w:val="167"/>
              <w:jc w:val="left"/>
            </w:pPr>
            <w:r>
              <w:t>0–10</w:t>
            </w:r>
          </w:p>
        </w:tc>
      </w:tr>
      <w:tr w14:paraId="087FC666">
        <w:tc>
          <w:p w14:paraId="21955678">
            <w:pPr>
              <w:pStyle w:val="167"/>
            </w:pPr>
          </w:p>
        </w:tc>
        <w:tc>
          <w:p w14:paraId="32F8699D">
            <w:pPr>
              <w:pStyle w:val="167"/>
              <w:jc w:val="left"/>
            </w:pPr>
            <w:r>
              <w:rPr>
                <w:rFonts w:hint="eastAsia"/>
              </w:rPr>
              <w:t>案件类型</w:t>
            </w:r>
          </w:p>
        </w:tc>
        <w:tc>
          <w:p w14:paraId="48D7516F">
            <w:pPr>
              <w:pStyle w:val="167"/>
              <w:jc w:val="left"/>
            </w:pPr>
            <w:r>
              <w:rPr>
                <w:rFonts w:hint="eastAsia"/>
              </w:rPr>
              <w:t>民事/刑事/行政（One-Hot）</w:t>
            </w:r>
          </w:p>
        </w:tc>
      </w:tr>
      <w:tr w14:paraId="732741DF">
        <w:tc>
          <w:p w14:paraId="2B40CDB8">
            <w:pPr>
              <w:pStyle w:val="167"/>
            </w:pPr>
          </w:p>
        </w:tc>
        <w:tc>
          <w:p w14:paraId="2D8C6C8D">
            <w:pPr>
              <w:pStyle w:val="167"/>
              <w:jc w:val="left"/>
            </w:pPr>
            <w:r>
              <w:rPr>
                <w:rFonts w:hint="eastAsia"/>
              </w:rPr>
              <w:t>年份偏量</w:t>
            </w:r>
          </w:p>
        </w:tc>
        <w:tc>
          <w:p w14:paraId="3496B2EB">
            <w:pPr>
              <w:pStyle w:val="167"/>
              <w:jc w:val="left"/>
            </w:pPr>
            <w:r>
              <w:rPr>
                <w:rFonts w:hint="eastAsia"/>
              </w:rPr>
              <w:t>判决年份</w:t>
            </w:r>
            <m:oMath>
              <m:r>
                <m:rPr>
                  <m:sty m:val="p"/>
                </m:rPr>
                <m:t>−</m:t>
              </m:r>
            </m:oMath>
            <w:r>
              <w:t>2014</w:t>
            </w:r>
          </w:p>
        </w:tc>
      </w:tr>
      <w:tr w14:paraId="45E2F64D">
        <w:tc>
          <w:tcPr>
            <w:vMerge w:val="restart"/>
          </w:tcPr>
          <w:p w14:paraId="289AB2CA">
            <w:pPr>
              <w:pStyle w:val="167"/>
              <w:jc w:val="left"/>
            </w:pPr>
            <w:r>
              <w:rPr>
                <w:rFonts w:hint="eastAsia"/>
              </w:rPr>
              <w:t>中介变量</w:t>
            </w:r>
          </w:p>
        </w:tc>
        <w:tc>
          <w:p w14:paraId="7C694AA3">
            <w:pPr>
              <w:pStyle w:val="167"/>
              <w:jc w:val="left"/>
            </w:pPr>
            <w:r>
              <w:rPr>
                <w:rFonts w:hint="eastAsia"/>
              </w:rPr>
              <w:t>争议复杂度（M1）</w:t>
            </w:r>
          </w:p>
        </w:tc>
        <w:tc>
          <w:p w14:paraId="1B318583">
            <w:pPr>
              <w:pStyle w:val="167"/>
              <w:jc w:val="left"/>
            </w:pPr>
            <w:r>
              <w:rPr>
                <w:rFonts w:hint="eastAsia"/>
              </w:rPr>
              <w:t>判别标准篇幅（对数）</w:t>
            </w:r>
          </w:p>
        </w:tc>
      </w:tr>
      <w:tr w14:paraId="220D5FB0">
        <w:tc>
          <w:tcPr>
            <w:vMerge w:val="continue"/>
          </w:tcPr>
          <w:p w14:paraId="7A828ABF"/>
        </w:tc>
        <w:tc>
          <w:p w14:paraId="5C94F416">
            <w:pPr>
              <w:pStyle w:val="167"/>
              <w:jc w:val="left"/>
            </w:pPr>
            <w:r>
              <w:rPr>
                <w:rFonts w:hint="eastAsia"/>
              </w:rPr>
              <w:t>概念丰富度（M2）</w:t>
            </w:r>
          </w:p>
        </w:tc>
        <w:tc>
          <w:p w14:paraId="261E94A6">
            <w:pPr>
              <w:pStyle w:val="167"/>
              <w:jc w:val="left"/>
            </w:pPr>
            <w:r>
              <w:rPr>
                <w:rFonts w:hint="eastAsia"/>
              </w:rPr>
              <w:t>关键词数量</w:t>
            </w:r>
          </w:p>
        </w:tc>
      </w:tr>
      <w:bookmarkEnd w:id="7"/>
      <w:bookmarkEnd w:id="8"/>
    </w:tbl>
    <w:p w14:paraId="212A40C5">
      <w:pPr>
        <w:spacing w:before="240" w:after="60"/>
        <w:ind w:firstLine="0"/>
        <w:jc w:val="left"/>
      </w:pPr>
      <w:bookmarkStart w:id="9" w:name="分析方法"/>
      <w:r>
        <w:rPr>
          <w:rFonts w:hint="eastAsia" w:ascii="Times New Roman" w:hAnsi="Times New Roman"/>
          <w:b/>
          <w:color w:val="000000"/>
          <w:sz w:val="24"/>
        </w:rPr>
        <w:t>分析方法</w:t>
      </w:r>
    </w:p>
    <w:p w14:paraId="5553FC78">
      <w:pPr>
        <w:spacing w:before="0" w:after="0"/>
        <w:ind w:firstLine="454"/>
      </w:pPr>
      <w:r>
        <w:rPr>
          <w:rFonts w:hint="eastAsia" w:ascii="Times New Roman" w:hAnsi="Times New Roman"/>
          <w:b w:val="0"/>
          <w:color w:val="000000"/>
          <w:sz w:val="24"/>
        </w:rPr>
        <w:t>本文采用四层递进的因果识别策略，每层对应特定的方法论目标：</w:t>
      </w:r>
    </w:p>
    <w:p w14:paraId="53E5A5EB">
      <w:pPr>
        <w:spacing w:before="0" w:after="0"/>
        <w:ind w:firstLine="454"/>
      </w:pPr>
      <w:r>
        <w:rPr>
          <w:rFonts w:hint="eastAsia" w:ascii="Times New Roman" w:hAnsi="Times New Roman"/>
          <w:b w:val="0"/>
          <w:bCs/>
          <w:color w:val="000000"/>
          <w:sz w:val="24"/>
        </w:rPr>
        <w:t>第一层——基准效应估计。</w:t>
      </w:r>
      <w:r>
        <w:rPr>
          <w:rFonts w:hint="eastAsia" w:ascii="Times New Roman" w:hAnsi="Times New Roman"/>
          <w:b w:val="0"/>
          <w:color w:val="000000"/>
          <w:sz w:val="24"/>
        </w:rPr>
        <w:t>通过PSM消除处理组（金额提及）与对照组</w:t>
      </w:r>
      <w:r>
        <w:rPr>
          <w:rFonts w:ascii="Times New Roman" w:hAnsi="Times New Roman"/>
          <w:b w:val="0"/>
          <w:color w:val="000000"/>
          <w:sz w:val="24"/>
        </w:rPr>
        <w:t xml:space="preserve"> </w:t>
      </w:r>
      <w:r>
        <w:rPr>
          <w:rFonts w:hint="eastAsia" w:ascii="Times New Roman" w:hAnsi="Times New Roman"/>
          <w:b w:val="0"/>
          <w:color w:val="000000"/>
          <w:sz w:val="24"/>
        </w:rPr>
        <w:t>（无金额）在可观测协变量上的分布差异。采用Logistic回归估计倾向得分，</w:t>
      </w:r>
      <w:r>
        <w:rPr>
          <w:rFonts w:ascii="Times New Roman" w:hAnsi="Times New Roman"/>
          <w:b w:val="0"/>
          <w:color w:val="000000"/>
          <w:sz w:val="24"/>
        </w:rPr>
        <w:t xml:space="preserve"> </w:t>
      </w:r>
      <w:r>
        <w:rPr>
          <w:rFonts w:hint="eastAsia" w:ascii="Times New Roman" w:hAnsi="Times New Roman"/>
          <w:b w:val="0"/>
          <w:color w:val="000000"/>
          <w:sz w:val="24"/>
        </w:rPr>
        <w:t>1:1最近邻匹配（caliper=0.05），以标准化均值差（SMD）检验匹配平衡性。</w:t>
      </w:r>
      <w:r>
        <w:rPr>
          <w:rFonts w:ascii="Times New Roman" w:hAnsi="Times New Roman"/>
          <w:b w:val="0"/>
          <w:color w:val="000000"/>
          <w:sz w:val="24"/>
        </w:rPr>
        <w:t xml:space="preserve"> </w:t>
      </w:r>
      <w:r>
        <w:rPr>
          <w:rFonts w:hint="eastAsia" w:ascii="Times New Roman" w:hAnsi="Times New Roman"/>
          <w:b w:val="0"/>
          <w:color w:val="000000"/>
          <w:sz w:val="24"/>
        </w:rPr>
        <w:t>平均处理效应（ATT）的显著性通过配对</w:t>
      </w:r>
      <m:oMath>
        <m:r>
          <m:rPr/>
          <m:t>t</m:t>
        </m:r>
      </m:oMath>
      <w:r>
        <w:rPr>
          <w:rFonts w:hint="eastAsia" w:ascii="Times New Roman" w:hAnsi="Times New Roman"/>
          <w:b w:val="0"/>
          <w:color w:val="000000"/>
          <w:sz w:val="24"/>
        </w:rPr>
        <w:t>检验与500次Bootstrap评估。</w:t>
      </w:r>
    </w:p>
    <w:p w14:paraId="7DA910DA">
      <w:pPr>
        <w:spacing w:before="0" w:after="0"/>
        <w:ind w:firstLine="454"/>
      </w:pPr>
      <w:r>
        <w:rPr>
          <w:rFonts w:hint="eastAsia" w:ascii="Times New Roman" w:hAnsi="Times New Roman"/>
          <w:b w:val="0"/>
          <w:bCs/>
          <w:color w:val="000000"/>
          <w:sz w:val="24"/>
        </w:rPr>
        <w:t>第二层——稳健性评估。</w:t>
      </w:r>
      <w:r>
        <w:rPr>
          <w:rFonts w:hint="eastAsia" w:ascii="Times New Roman" w:hAnsi="Times New Roman"/>
          <w:b w:val="0"/>
          <w:color w:val="000000"/>
          <w:sz w:val="24"/>
        </w:rPr>
        <w:t>（a）IPW以稳定化权重构造“伪随机化”样本；</w:t>
      </w:r>
      <w:r>
        <w:rPr>
          <w:rFonts w:ascii="Times New Roman" w:hAnsi="Times New Roman"/>
          <w:b w:val="0"/>
          <w:color w:val="000000"/>
          <w:sz w:val="24"/>
        </w:rPr>
        <w:t xml:space="preserve"> </w:t>
      </w:r>
      <w:r>
        <w:rPr>
          <w:rFonts w:hint="eastAsia" w:ascii="Times New Roman" w:hAnsi="Times New Roman"/>
          <w:b w:val="0"/>
          <w:color w:val="000000"/>
          <w:sz w:val="24"/>
        </w:rPr>
        <w:t>（b）双重稳健估计结合倾向模型与结果模型——只要其一设定正确，估计即一致；</w:t>
      </w:r>
      <w:r>
        <w:rPr>
          <w:rFonts w:ascii="Times New Roman" w:hAnsi="Times New Roman"/>
          <w:b w:val="0"/>
          <w:color w:val="000000"/>
          <w:sz w:val="24"/>
        </w:rPr>
        <w:t xml:space="preserve"> </w:t>
      </w:r>
      <w:r>
        <w:rPr>
          <w:rFonts w:hint="eastAsia" w:ascii="Times New Roman" w:hAnsi="Times New Roman"/>
          <w:b w:val="0"/>
          <w:color w:val="000000"/>
          <w:sz w:val="24"/>
        </w:rPr>
        <w:t>（c）Rosenbaum敏感性分析通过Wilcoxon</w:t>
      </w:r>
      <w:r>
        <w:rPr>
          <w:rFonts w:ascii="Times New Roman" w:hAnsi="Times New Roman"/>
          <w:b w:val="0"/>
          <w:color w:val="000000"/>
          <w:sz w:val="24"/>
        </w:rPr>
        <w:t xml:space="preserve"> signed-rank </w:t>
      </w:r>
      <w:r>
        <w:rPr>
          <w:rFonts w:hint="eastAsia" w:ascii="Times New Roman" w:hAnsi="Times New Roman"/>
          <w:b w:val="0"/>
          <w:color w:val="000000"/>
          <w:sz w:val="24"/>
        </w:rPr>
        <w:t>检验的</w:t>
      </w:r>
      <m:oMath>
        <m:r>
          <m:rPr>
            <m:sty m:val="p"/>
          </m:rPr>
          <m:t>Γ</m:t>
        </m:r>
      </m:oMath>
      <w:r>
        <w:rPr>
          <w:rFonts w:hint="eastAsia" w:ascii="Times New Roman" w:hAnsi="Times New Roman"/>
          <w:b w:val="0"/>
          <w:color w:val="000000"/>
          <w:sz w:val="24"/>
        </w:rPr>
        <w:t>参数扫描，量化不可观测混淆需达到的强度才能推翻结论。</w:t>
      </w:r>
    </w:p>
    <w:p w14:paraId="58461B47">
      <w:pPr>
        <w:spacing w:before="0" w:after="0"/>
        <w:ind w:firstLine="454"/>
      </w:pPr>
      <w:r>
        <w:rPr>
          <w:rFonts w:hint="eastAsia" w:ascii="Times New Roman" w:hAnsi="Times New Roman"/>
          <w:b w:val="0"/>
          <w:bCs/>
          <w:color w:val="000000"/>
          <w:sz w:val="24"/>
        </w:rPr>
        <w:t>第三层——异质性探索。</w:t>
      </w:r>
      <w:r>
        <w:rPr>
          <w:rFonts w:hint="eastAsia" w:ascii="Times New Roman" w:hAnsi="Times New Roman"/>
          <w:b w:val="0"/>
          <w:color w:val="000000"/>
          <w:sz w:val="24"/>
        </w:rPr>
        <w:t>采用因果森林估计条件平均</w:t>
      </w:r>
      <w:r>
        <w:rPr>
          <w:rFonts w:ascii="Times New Roman" w:hAnsi="Times New Roman"/>
          <w:b w:val="0"/>
          <w:color w:val="000000"/>
          <w:sz w:val="24"/>
        </w:rPr>
        <w:t xml:space="preserve"> </w:t>
      </w:r>
      <w:r>
        <w:rPr>
          <w:rFonts w:hint="eastAsia" w:ascii="Times New Roman" w:hAnsi="Times New Roman"/>
          <w:b w:val="0"/>
          <w:color w:val="000000"/>
          <w:sz w:val="24"/>
        </w:rPr>
        <w:t>处理效应CATE</w:t>
      </w:r>
      <m:oMath>
        <m:r>
          <m:rPr>
            <m:sty m:val="p"/>
          </m:rPr>
          <m:t>(</m:t>
        </m:r>
        <m:r>
          <m:rPr/>
          <m:t>x</m:t>
        </m:r>
        <m:r>
          <m:rPr>
            <m:sty m:val="p"/>
          </m:rPr>
          <m:t>)</m:t>
        </m:r>
      </m:oMath>
      <w:r>
        <w:rPr>
          <w:rFonts w:hint="eastAsia" w:ascii="Times New Roman" w:hAnsi="Times New Roman"/>
          <w:b w:val="0"/>
          <w:color w:val="000000"/>
          <w:sz w:val="24"/>
        </w:rPr>
        <w:t>，识别处理效应显著异于零的子群体。因果森林基于</w:t>
      </w:r>
      <w:r>
        <w:rPr>
          <w:rFonts w:ascii="Times New Roman" w:hAnsi="Times New Roman"/>
          <w:b w:val="0"/>
          <w:color w:val="000000"/>
          <w:sz w:val="24"/>
        </w:rPr>
        <w:t xml:space="preserve"> Double </w:t>
      </w:r>
      <w:r>
        <w:rPr>
          <w:rFonts w:hint="eastAsia" w:ascii="Times New Roman" w:hAnsi="Times New Roman"/>
          <w:b w:val="0"/>
          <w:color w:val="000000"/>
          <w:sz w:val="24"/>
        </w:rPr>
        <w:t>ML框架，以GradientBoosting为第一阶段</w:t>
      </w:r>
      <w:r>
        <w:rPr>
          <w:rFonts w:ascii="Times New Roman" w:hAnsi="Times New Roman"/>
          <w:b w:val="0"/>
          <w:color w:val="000000"/>
          <w:sz w:val="24"/>
        </w:rPr>
        <w:t xml:space="preserve"> </w:t>
      </w:r>
      <w:r>
        <w:rPr>
          <w:rFonts w:hint="eastAsia" w:ascii="Times New Roman" w:hAnsi="Times New Roman"/>
          <w:b w:val="0"/>
          <w:color w:val="000000"/>
          <w:sz w:val="24"/>
        </w:rPr>
        <w:t>模型，200棵诚实树。</w:t>
      </w:r>
    </w:p>
    <w:p w14:paraId="7A882787">
      <w:pPr>
        <w:spacing w:before="0" w:after="0"/>
        <w:ind w:firstLine="454"/>
      </w:pPr>
      <w:r>
        <w:rPr>
          <w:rFonts w:hint="eastAsia" w:ascii="Times New Roman" w:hAnsi="Times New Roman"/>
          <w:b w:val="0"/>
          <w:bCs/>
          <w:color w:val="000000"/>
          <w:sz w:val="24"/>
        </w:rPr>
        <w:t>第四层——机制解释。</w:t>
      </w:r>
      <w:r>
        <w:rPr>
          <w:rFonts w:hint="eastAsia" w:ascii="Times New Roman" w:hAnsi="Times New Roman"/>
          <w:b w:val="0"/>
          <w:color w:val="000000"/>
          <w:sz w:val="24"/>
        </w:rPr>
        <w:t>运用Baron-Kenny三步法</w:t>
      </w:r>
      <w:r>
        <w:rPr>
          <w:rFonts w:ascii="Times New Roman" w:hAnsi="Times New Roman"/>
          <w:b w:val="0"/>
          <w:color w:val="000000"/>
          <w:sz w:val="24"/>
        </w:rPr>
        <w:t xml:space="preserve">+ </w:t>
      </w:r>
      <w:r>
        <w:rPr>
          <w:rFonts w:hint="eastAsia" w:ascii="Times New Roman" w:hAnsi="Times New Roman"/>
          <w:b w:val="0"/>
          <w:color w:val="000000"/>
          <w:sz w:val="24"/>
        </w:rPr>
        <w:t>1,000次Bootstrap</w:t>
      </w:r>
      <w:r>
        <w:rPr>
          <w:rStyle w:val="138"/>
          <w:rFonts w:ascii="Times New Roman" w:hAnsi="Times New Roman"/>
          <w:b w:val="0"/>
          <w:color w:val="000000"/>
          <w:sz w:val="24"/>
        </w:rPr>
        <w:footnoteReference w:id="0"/>
      </w:r>
      <w:r>
        <w:rPr>
          <w:rFonts w:hint="eastAsia" w:ascii="Times New Roman" w:hAnsi="Times New Roman"/>
          <w:b w:val="0"/>
          <w:color w:val="000000"/>
          <w:sz w:val="24"/>
        </w:rPr>
        <w:t>检验两个候选中介变量：争议复杂度（M1=判别标准</w:t>
      </w:r>
      <w:r>
        <w:rPr>
          <w:rFonts w:ascii="Times New Roman" w:hAnsi="Times New Roman"/>
          <w:b w:val="0"/>
          <w:color w:val="000000"/>
          <w:sz w:val="24"/>
        </w:rPr>
        <w:t xml:space="preserve"> </w:t>
      </w:r>
      <w:r>
        <w:rPr>
          <w:rFonts w:hint="eastAsia" w:ascii="Times New Roman" w:hAnsi="Times New Roman"/>
          <w:b w:val="0"/>
          <w:color w:val="000000"/>
          <w:sz w:val="24"/>
        </w:rPr>
        <w:t>篇幅对数）和概念丰富度（M2=关键词数量）。中介效应占比</w:t>
      </w:r>
      <m:oMath>
        <m:r>
          <m:rPr>
            <m:sty m:val="p"/>
          </m:rPr>
          <m:t>=</m:t>
        </m:r>
        <m:r>
          <m:rPr/>
          <m:t>a</m:t>
        </m:r>
        <m:r>
          <m:rPr>
            <m:sty m:val="p"/>
          </m:rPr>
          <m:t>×</m:t>
        </m:r>
        <m:r>
          <m:rPr/>
          <m:t>b</m:t>
        </m:r>
        <m:r>
          <m:rPr>
            <m:sty m:val="p"/>
          </m:rPr>
          <m:t>/</m:t>
        </m:r>
        <m:r>
          <m:rPr/>
          <m:t>c</m:t>
        </m:r>
      </m:oMath>
      <w:r>
        <w:rPr>
          <w:rFonts w:ascii="Times New Roman" w:hAnsi="Times New Roman"/>
          <w:b w:val="0"/>
          <w:color w:val="000000"/>
          <w:sz w:val="24"/>
        </w:rPr>
        <w:t>。</w:t>
      </w:r>
    </w:p>
    <w:bookmarkEnd w:id="9"/>
    <w:p w14:paraId="36648711">
      <w:pPr>
        <w:spacing w:before="240" w:after="60"/>
        <w:ind w:firstLine="0"/>
        <w:jc w:val="left"/>
      </w:pPr>
      <w:bookmarkStart w:id="10" w:name="补充分析"/>
      <w:r>
        <w:rPr>
          <w:rFonts w:hint="eastAsia" w:ascii="Times New Roman" w:hAnsi="Times New Roman"/>
          <w:b/>
          <w:color w:val="000000"/>
          <w:sz w:val="24"/>
        </w:rPr>
        <w:t>（二）补充分析</w:t>
      </w:r>
    </w:p>
    <w:p w14:paraId="2C946666">
      <w:pPr>
        <w:spacing w:before="0" w:after="0"/>
        <w:ind w:firstLine="454"/>
      </w:pPr>
      <w:r>
        <w:rPr>
          <w:rFonts w:hint="eastAsia" w:ascii="Times New Roman" w:hAnsi="Times New Roman"/>
          <w:b w:val="0"/>
          <w:color w:val="000000"/>
          <w:sz w:val="24"/>
        </w:rPr>
        <w:t>作为辅助验证，本文以2021年《民法典》施行为准自然实验，对人格权纠纷</w:t>
      </w:r>
      <w:r>
        <w:rPr>
          <w:rFonts w:ascii="Times New Roman" w:hAnsi="Times New Roman"/>
          <w:b w:val="0"/>
          <w:color w:val="000000"/>
          <w:sz w:val="24"/>
        </w:rPr>
        <w:t xml:space="preserve"> </w:t>
      </w:r>
      <w:r>
        <w:rPr>
          <w:rFonts w:hint="eastAsia" w:ascii="Times New Roman" w:hAnsi="Times New Roman"/>
          <w:b w:val="0"/>
          <w:color w:val="000000"/>
          <w:sz w:val="24"/>
        </w:rPr>
        <w:t>（处理组）与合同纠纷（对照组）进行标准DID分析。由于平行趋势假设不完全</w:t>
      </w:r>
      <w:r>
        <w:rPr>
          <w:rFonts w:ascii="Times New Roman" w:hAnsi="Times New Roman"/>
          <w:b w:val="0"/>
          <w:color w:val="000000"/>
          <w:sz w:val="24"/>
        </w:rPr>
        <w:t xml:space="preserve"> </w:t>
      </w:r>
      <w:r>
        <w:rPr>
          <w:rFonts w:hint="eastAsia" w:ascii="Times New Roman" w:hAnsi="Times New Roman"/>
          <w:b w:val="0"/>
          <w:color w:val="000000"/>
          <w:sz w:val="24"/>
        </w:rPr>
        <w:t>成立，DID结果仅作参考。</w:t>
      </w:r>
    </w:p>
    <w:bookmarkEnd w:id="5"/>
    <w:bookmarkEnd w:id="10"/>
    <w:p w14:paraId="0688BE18">
      <w:pPr>
        <w:spacing w:before="360" w:after="120"/>
        <w:ind w:firstLine="0"/>
        <w:jc w:val="center"/>
      </w:pPr>
      <w:bookmarkStart w:id="11" w:name="实证结果"/>
      <w:r>
        <w:rPr>
          <w:rFonts w:hint="eastAsia" w:ascii="Times New Roman" w:hAnsi="Times New Roman"/>
          <w:b/>
          <w:color w:val="000000"/>
          <w:sz w:val="28"/>
        </w:rPr>
        <w:t>四、实证结果</w:t>
      </w:r>
    </w:p>
    <w:p w14:paraId="059FC6C4">
      <w:pPr>
        <w:spacing w:before="240" w:after="60"/>
        <w:ind w:firstLine="0"/>
        <w:jc w:val="left"/>
      </w:pPr>
      <w:bookmarkStart w:id="12" w:name="描述性统计与基准回归"/>
      <w:r>
        <w:rPr>
          <w:rFonts w:hint="eastAsia" w:ascii="Times New Roman" w:hAnsi="Times New Roman"/>
          <w:b/>
          <w:color w:val="000000"/>
          <w:sz w:val="24"/>
        </w:rPr>
        <w:t>描述性统计与基准回归</w:t>
      </w:r>
    </w:p>
    <w:p w14:paraId="0D40C9B4">
      <w:pPr>
        <w:spacing w:before="120" w:after="60"/>
        <w:ind w:firstLine="0"/>
        <w:jc w:val="center"/>
      </w:pPr>
      <w:r>
        <w:rPr>
          <w:rFonts w:hint="eastAsia" w:ascii="Times New Roman" w:hAnsi="Times New Roman"/>
          <w:b/>
          <w:color w:val="505050"/>
          <w:sz w:val="20"/>
        </w:rPr>
        <w:t>表</w:t>
      </w:r>
      <w:r>
        <w:rPr>
          <w:rFonts w:ascii="Times New Roman" w:hAnsi="Times New Roman"/>
          <w:b/>
          <w:color w:val="505050"/>
          <w:sz w:val="20"/>
        </w:rPr>
        <w:t> </w:t>
      </w:r>
      <w:r>
        <w:fldChar w:fldCharType="begin"/>
      </w:r>
      <w:r>
        <w:instrText xml:space="preserve"> HYPERLINK \l "tab:desc" \h </w:instrText>
      </w:r>
      <w:r>
        <w:fldChar w:fldCharType="separate"/>
      </w:r>
      <w:r>
        <w:rPr>
          <w:rStyle w:val="136"/>
        </w:rPr>
        <w:t>2</w:t>
      </w:r>
      <w:r>
        <w:rPr>
          <w:rStyle w:val="136"/>
        </w:rPr>
        <w:fldChar w:fldCharType="end"/>
      </w:r>
      <w:r>
        <w:rPr>
          <w:rFonts w:ascii="Times New Roman" w:hAnsi="Times New Roman"/>
          <w:b/>
          <w:color w:val="505050"/>
          <w:sz w:val="20"/>
        </w:rPr>
        <w:t xml:space="preserve"> </w:t>
      </w:r>
      <w:r>
        <w:rPr>
          <w:rFonts w:hint="eastAsia" w:ascii="Times New Roman" w:hAnsi="Times New Roman"/>
          <w:b/>
          <w:color w:val="505050"/>
          <w:sz w:val="20"/>
        </w:rPr>
        <w:t>报告了驳回组（</w:t>
      </w:r>
      <m:oMath>
        <m:r>
          <m:rPr/>
          <m:t>n</m:t>
        </m:r>
        <m:r>
          <m:rPr>
            <m:sty m:val="p"/>
          </m:rPr>
          <m:t>=</m:t>
        </m:r>
        <m:r>
          <m:rPr/>
          <m:t>3</m:t>
        </m:r>
        <m:r>
          <m:rPr>
            <m:sty m:val="p"/>
          </m:rPr>
          <m:t>,</m:t>
        </m:r>
        <m:r>
          <m:rPr/>
          <m:t>657</m:t>
        </m:r>
      </m:oMath>
      <w:r>
        <w:rPr>
          <w:rFonts w:hint="eastAsia" w:ascii="Times New Roman" w:hAnsi="Times New Roman"/>
          <w:b/>
          <w:color w:val="505050"/>
          <w:sz w:val="20"/>
        </w:rPr>
        <w:t>）与非驳回组（</w:t>
      </w:r>
      <m:oMath>
        <m:r>
          <m:rPr/>
          <m:t>n</m:t>
        </m:r>
        <m:r>
          <m:rPr>
            <m:sty m:val="p"/>
          </m:rPr>
          <m:t>=</m:t>
        </m:r>
        <m:r>
          <m:rPr/>
          <m:t>6</m:t>
        </m:r>
        <m:r>
          <m:rPr>
            <m:sty m:val="p"/>
          </m:rPr>
          <m:t>,</m:t>
        </m:r>
        <m:r>
          <m:rPr/>
          <m:t>249</m:t>
        </m:r>
      </m:oMath>
      <w:r>
        <w:rPr>
          <w:rFonts w:hint="eastAsia" w:ascii="Times New Roman" w:hAnsi="Times New Roman"/>
          <w:b/>
          <w:color w:val="505050"/>
          <w:sz w:val="20"/>
        </w:rPr>
        <w:t>）的</w:t>
      </w:r>
      <w:r>
        <w:rPr>
          <w:rFonts w:ascii="Times New Roman" w:hAnsi="Times New Roman"/>
          <w:b/>
          <w:color w:val="505050"/>
          <w:sz w:val="20"/>
        </w:rPr>
        <w:t xml:space="preserve"> </w:t>
      </w:r>
      <w:r>
        <w:rPr>
          <w:rFonts w:hint="eastAsia" w:ascii="Times New Roman" w:hAnsi="Times New Roman"/>
          <w:b/>
          <w:color w:val="505050"/>
          <w:sz w:val="20"/>
        </w:rPr>
        <w:t>变量对比。MW检验显示所有连续变量在两组间差异均统计显著（</w:t>
      </w:r>
      <m:oMath>
        <m:r>
          <m:rPr/>
          <m:t>p</m:t>
        </m:r>
        <m:r>
          <m:rPr>
            <m:sty m:val="p"/>
          </m:rPr>
          <m:t>&lt;</m:t>
        </m:r>
        <m:r>
          <m:rPr/>
          <m:t>0.001</m:t>
        </m:r>
      </m:oMath>
      <w:r>
        <w:rPr>
          <w:rFonts w:hint="eastAsia" w:ascii="Times New Roman" w:hAnsi="Times New Roman"/>
          <w:b/>
          <w:color w:val="505050"/>
          <w:sz w:val="20"/>
        </w:rPr>
        <w:t>），</w:t>
      </w:r>
      <w:r>
        <w:rPr>
          <w:rFonts w:ascii="Times New Roman" w:hAnsi="Times New Roman"/>
          <w:b/>
          <w:color w:val="505050"/>
          <w:sz w:val="20"/>
        </w:rPr>
        <w:t xml:space="preserve"> </w:t>
      </w:r>
      <w:r>
        <w:rPr>
          <w:rFonts w:hint="eastAsia" w:ascii="Times New Roman" w:hAnsi="Times New Roman"/>
          <w:b/>
          <w:color w:val="505050"/>
          <w:sz w:val="20"/>
        </w:rPr>
        <w:t>但Cohen’s</w:t>
      </w:r>
      <w:r>
        <w:rPr>
          <w:rFonts w:ascii="Times New Roman" w:hAnsi="Times New Roman"/>
          <w:b/>
          <w:color w:val="505050"/>
          <w:sz w:val="20"/>
        </w:rPr>
        <w:t xml:space="preserve"> </w:t>
      </w:r>
      <m:oMath>
        <m:r>
          <m:rPr/>
          <m:t>d</m:t>
        </m:r>
      </m:oMath>
      <w:r>
        <w:rPr>
          <w:rFonts w:hint="eastAsia" w:ascii="Times New Roman" w:hAnsi="Times New Roman"/>
          <w:b/>
          <w:color w:val="505050"/>
          <w:sz w:val="20"/>
        </w:rPr>
        <w:t>均小于0.2，效应量较小。卡方检验确认案由与判决结果存在</w:t>
      </w:r>
      <w:r>
        <w:rPr>
          <w:rFonts w:ascii="Times New Roman" w:hAnsi="Times New Roman"/>
          <w:b/>
          <w:color w:val="505050"/>
          <w:sz w:val="20"/>
        </w:rPr>
        <w:t xml:space="preserve"> </w:t>
      </w:r>
      <w:r>
        <w:rPr>
          <w:rFonts w:hint="eastAsia" w:ascii="Times New Roman" w:hAnsi="Times New Roman"/>
          <w:b/>
          <w:color w:val="505050"/>
          <w:sz w:val="20"/>
        </w:rPr>
        <w:t>中等强度关联（Cramér’s</w:t>
      </w:r>
      <w:r>
        <w:rPr>
          <w:rFonts w:ascii="Times New Roman" w:hAnsi="Times New Roman"/>
          <w:b/>
          <w:color w:val="505050"/>
          <w:sz w:val="20"/>
        </w:rPr>
        <w:t xml:space="preserve"> </w:t>
      </w:r>
      <m:oMath>
        <m:r>
          <m:rPr/>
          <m:t>V</m:t>
        </m:r>
        <m:r>
          <m:rPr>
            <m:sty m:val="p"/>
          </m:rPr>
          <m:t>=</m:t>
        </m:r>
        <m:r>
          <m:rPr/>
          <m:t>0.34</m:t>
        </m:r>
      </m:oMath>
      <w:r>
        <w:rPr>
          <w:rFonts w:hint="eastAsia" w:ascii="Times New Roman" w:hAnsi="Times New Roman"/>
          <w:b/>
          <w:color w:val="505050"/>
          <w:sz w:val="20"/>
        </w:rPr>
        <w:t>）。</w:t>
      </w:r>
    </w:p>
    <w:p w14:paraId="5C45AE3B">
      <w:pPr>
        <w:spacing w:before="240" w:after="60"/>
        <w:ind w:firstLine="0"/>
        <w:jc w:val="left"/>
      </w:pPr>
      <w:bookmarkStart w:id="13" w:name="tab:desc"/>
      <w:r>
        <w:rPr>
          <w:rFonts w:hint="eastAsia" w:ascii="Times New Roman" w:hAnsi="Times New Roman"/>
          <w:b/>
          <w:color w:val="000000"/>
          <w:sz w:val="24"/>
        </w:rPr>
        <w:t>描述统计与组间差异检验</w:t>
      </w:r>
    </w:p>
    <w:tbl>
      <w:tblPr>
        <w:tblStyle w:val="168"/>
        <w:tblW w:w="0" w:type="auto"/>
        <w:tblCaption w:val="描述统计与组间差异检验"/>
        <w:tblInd w:w="0" w:type="dxa"/>
        <w:tblLayout w:type="autofit"/>
        <w:tblCellMar>
          <w:top w:w="0" w:type="dxa"/>
          <w:left w:w="108" w:type="dxa"/>
          <w:bottom w:w="0" w:type="dxa"/>
          <w:right w:w="108" w:type="dxa"/>
        </w:tblCellMar>
      </w:tblPr>
      <w:tblGrid>
        <w:gridCol w:w="2136"/>
        <w:gridCol w:w="2230"/>
        <w:gridCol w:w="2470"/>
        <w:gridCol w:w="1116"/>
        <w:gridCol w:w="1372"/>
      </w:tblGrid>
      <w:tr w14:paraId="3F794EF4">
        <w:trPr>
          <w:tblHeader/>
        </w:trPr>
        <w:tc>
          <w:p w14:paraId="46E0C1CA">
            <w:pPr>
              <w:pStyle w:val="167"/>
              <w:jc w:val="left"/>
            </w:pPr>
            <w:r>
              <w:rPr>
                <w:rFonts w:hint="eastAsia"/>
                <w:b/>
                <w:bCs/>
              </w:rPr>
              <w:t>变量</w:t>
            </w:r>
          </w:p>
        </w:tc>
        <w:tc>
          <w:p w14:paraId="1544CF9B">
            <w:pPr>
              <w:pStyle w:val="167"/>
              <w:jc w:val="right"/>
            </w:pPr>
            <w:r>
              <w:rPr>
                <w:rFonts w:hint="eastAsia"/>
                <w:b/>
                <w:bCs/>
              </w:rPr>
              <w:t>驳回组M(SD)</w:t>
            </w:r>
          </w:p>
        </w:tc>
        <w:tc>
          <w:p w14:paraId="61740BFE">
            <w:pPr>
              <w:pStyle w:val="167"/>
              <w:jc w:val="right"/>
            </w:pPr>
            <w:r>
              <w:rPr>
                <w:rFonts w:hint="eastAsia"/>
                <w:b/>
                <w:bCs/>
              </w:rPr>
              <w:t>非驳回组M(SD)</w:t>
            </w:r>
          </w:p>
        </w:tc>
        <w:tc>
          <w:p w14:paraId="263B2E20">
            <w:pPr>
              <w:pStyle w:val="167"/>
              <w:jc w:val="right"/>
            </w:pPr>
            <m:oMathPara>
              <m:oMath>
                <m:r>
                  <m:rPr/>
                  <m:t>d</m:t>
                </m:r>
              </m:oMath>
            </m:oMathPara>
          </w:p>
        </w:tc>
        <w:tc>
          <w:p w14:paraId="220B55BA">
            <w:pPr>
              <w:pStyle w:val="167"/>
              <w:jc w:val="center"/>
            </w:pPr>
            <m:oMathPara>
              <m:oMath>
                <m:r>
                  <m:rPr/>
                  <m:t>p</m:t>
                </m:r>
              </m:oMath>
            </m:oMathPara>
          </w:p>
        </w:tc>
      </w:tr>
      <w:tr w14:paraId="296DB497">
        <w:tc>
          <w:p w14:paraId="489AB9E4">
            <w:pPr>
              <w:pStyle w:val="167"/>
              <w:jc w:val="left"/>
            </w:pPr>
            <w:r>
              <w:rPr>
                <w:rFonts w:hint="eastAsia"/>
              </w:rPr>
              <w:t>案件描述字数</w:t>
            </w:r>
          </w:p>
        </w:tc>
        <w:tc>
          <w:p w14:paraId="2A6692EA">
            <w:pPr>
              <w:pStyle w:val="167"/>
              <w:jc w:val="right"/>
            </w:pPr>
            <w:r>
              <w:t>613.6(351.0)</w:t>
            </w:r>
          </w:p>
        </w:tc>
        <w:tc>
          <w:p w14:paraId="25FCEC6B">
            <w:pPr>
              <w:pStyle w:val="167"/>
              <w:jc w:val="right"/>
            </w:pPr>
            <w:r>
              <w:t>655.1(375.8)</w:t>
            </w:r>
          </w:p>
        </w:tc>
        <w:tc>
          <w:p w14:paraId="08C3559F">
            <w:pPr>
              <w:pStyle w:val="167"/>
              <w:jc w:val="right"/>
            </w:pPr>
            <w:r>
              <w:t>0.12</w:t>
            </w:r>
          </w:p>
        </w:tc>
        <w:tc>
          <w:p w14:paraId="39E49904">
            <w:pPr>
              <w:pStyle w:val="167"/>
              <w:jc w:val="center"/>
            </w:pPr>
            <m:oMathPara>
              <m:oMath>
                <m:r>
                  <m:rPr>
                    <m:sty m:val="p"/>
                  </m:rPr>
                  <m:t>&lt;</m:t>
                </m:r>
                <m:r>
                  <m:rPr/>
                  <m:t>0.001</m:t>
                </m:r>
              </m:oMath>
            </m:oMathPara>
          </w:p>
        </w:tc>
      </w:tr>
      <w:tr w14:paraId="5C259049">
        <w:tc>
          <w:p w14:paraId="4133F747">
            <w:pPr>
              <w:pStyle w:val="167"/>
              <w:jc w:val="left"/>
            </w:pPr>
            <w:r>
              <w:rPr>
                <w:rFonts w:hint="eastAsia"/>
              </w:rPr>
              <w:t>判别标准字数</w:t>
            </w:r>
          </w:p>
        </w:tc>
        <w:tc>
          <w:p w14:paraId="1F73F94F">
            <w:pPr>
              <w:pStyle w:val="167"/>
              <w:jc w:val="right"/>
            </w:pPr>
            <w:r>
              <w:t>892.7(553.5)</w:t>
            </w:r>
          </w:p>
        </w:tc>
        <w:tc>
          <w:p w14:paraId="0B6CF906">
            <w:pPr>
              <w:pStyle w:val="167"/>
              <w:jc w:val="right"/>
            </w:pPr>
            <w:r>
              <w:t>946.2(567.7)</w:t>
            </w:r>
          </w:p>
        </w:tc>
        <w:tc>
          <w:p w14:paraId="52185F1B">
            <w:pPr>
              <w:pStyle w:val="167"/>
              <w:jc w:val="right"/>
            </w:pPr>
            <w:r>
              <w:t>0.10</w:t>
            </w:r>
          </w:p>
        </w:tc>
        <w:tc>
          <w:p w14:paraId="05D1D9E1">
            <w:pPr>
              <w:pStyle w:val="167"/>
              <w:jc w:val="center"/>
            </w:pPr>
            <m:oMathPara>
              <m:oMath>
                <m:r>
                  <m:rPr>
                    <m:sty m:val="p"/>
                  </m:rPr>
                  <m:t>&lt;</m:t>
                </m:r>
                <m:r>
                  <m:rPr/>
                  <m:t>0.001</m:t>
                </m:r>
              </m:oMath>
            </m:oMathPara>
          </w:p>
        </w:tc>
      </w:tr>
      <w:tr w14:paraId="4A529FDE">
        <w:tc>
          <w:p w14:paraId="6F8CDA0D">
            <w:pPr>
              <w:pStyle w:val="167"/>
              <w:jc w:val="left"/>
            </w:pPr>
            <w:r>
              <w:rPr>
                <w:rFonts w:hint="eastAsia"/>
              </w:rPr>
              <w:t>判决年份</w:t>
            </w:r>
          </w:p>
        </w:tc>
        <w:tc>
          <w:p w14:paraId="3782C51B">
            <w:pPr>
              <w:pStyle w:val="167"/>
              <w:jc w:val="right"/>
            </w:pPr>
            <w:r>
              <w:t>2019.9(3.3)</w:t>
            </w:r>
          </w:p>
        </w:tc>
        <w:tc>
          <w:p w14:paraId="08883C7D">
            <w:pPr>
              <w:pStyle w:val="167"/>
              <w:jc w:val="right"/>
            </w:pPr>
            <w:r>
              <w:t>2020.5(3.0)</w:t>
            </w:r>
          </w:p>
        </w:tc>
        <w:tc>
          <w:p w14:paraId="549EAB8D">
            <w:pPr>
              <w:pStyle w:val="167"/>
              <w:jc w:val="right"/>
            </w:pPr>
            <w:r>
              <w:t>0.19</w:t>
            </w:r>
          </w:p>
        </w:tc>
        <w:tc>
          <w:p w14:paraId="3069CD21">
            <w:pPr>
              <w:pStyle w:val="167"/>
              <w:jc w:val="center"/>
            </w:pPr>
            <m:oMathPara>
              <m:oMath>
                <m:r>
                  <m:rPr>
                    <m:sty m:val="p"/>
                  </m:rPr>
                  <m:t>&lt;</m:t>
                </m:r>
                <m:r>
                  <m:rPr/>
                  <m:t>0.001</m:t>
                </m:r>
              </m:oMath>
            </m:oMathPara>
          </w:p>
        </w:tc>
      </w:tr>
      <w:bookmarkEnd w:id="13"/>
    </w:tbl>
    <w:p w14:paraId="391DAC25">
      <w:pPr>
        <w:spacing w:before="0" w:after="0"/>
        <w:ind w:firstLine="454"/>
      </w:pPr>
      <w:r>
        <w:rPr>
          <w:rFonts w:hint="eastAsia" w:ascii="Times New Roman" w:hAnsi="Times New Roman"/>
          <w:b w:val="0"/>
          <w:color w:val="000000"/>
          <w:sz w:val="24"/>
        </w:rPr>
        <w:t>Logistic基准回归（表</w:t>
      </w:r>
      <w:r>
        <w:rPr>
          <w:rFonts w:ascii="Times New Roman" w:hAnsi="Times New Roman"/>
          <w:b w:val="0"/>
          <w:color w:val="000000"/>
          <w:sz w:val="24"/>
        </w:rPr>
        <w:t> </w:t>
      </w:r>
      <w:r>
        <w:fldChar w:fldCharType="begin"/>
      </w:r>
      <w:r>
        <w:instrText xml:space="preserve"> HYPERLINK \l "tab:logistic" \h </w:instrText>
      </w:r>
      <w:r>
        <w:fldChar w:fldCharType="separate"/>
      </w:r>
      <w:r>
        <w:rPr>
          <w:rStyle w:val="136"/>
        </w:rPr>
        <w:t>3</w:t>
      </w:r>
      <w:r>
        <w:rPr>
          <w:rStyle w:val="136"/>
        </w:rPr>
        <w:fldChar w:fldCharType="end"/>
      </w:r>
      <w:r>
        <w:rPr>
          <w:rFonts w:hint="eastAsia" w:ascii="Times New Roman" w:hAnsi="Times New Roman"/>
          <w:b w:val="0"/>
          <w:color w:val="000000"/>
          <w:sz w:val="24"/>
        </w:rPr>
        <w:t>）显示，案由是最强预测因子</w:t>
      </w:r>
      <w:r>
        <w:rPr>
          <w:rFonts w:ascii="Times New Roman" w:hAnsi="Times New Roman"/>
          <w:b w:val="0"/>
          <w:color w:val="000000"/>
          <w:sz w:val="24"/>
        </w:rPr>
        <w:t xml:space="preserve"> </w:t>
      </w:r>
      <w:r>
        <w:rPr>
          <w:rFonts w:hint="eastAsia" w:ascii="Times New Roman" w:hAnsi="Times New Roman"/>
          <w:b w:val="0"/>
          <w:color w:val="000000"/>
          <w:sz w:val="24"/>
        </w:rPr>
        <w:t>（民事vs刑事OR=16.4，</w:t>
      </w:r>
      <m:oMath>
        <m:r>
          <m:rPr/>
          <m:t>p</m:t>
        </m:r>
        <m:r>
          <m:rPr>
            <m:sty m:val="p"/>
          </m:rPr>
          <m:t>&lt;</m:t>
        </m:r>
        <m:r>
          <m:rPr/>
          <m:t>0.001</m:t>
        </m:r>
      </m:oMath>
      <w:r>
        <w:rPr>
          <w:rFonts w:hint="eastAsia" w:ascii="Times New Roman" w:hAnsi="Times New Roman"/>
          <w:b w:val="0"/>
          <w:color w:val="000000"/>
          <w:sz w:val="24"/>
        </w:rPr>
        <w:t>），判别标准篇幅对数OR=1.34</w:t>
      </w:r>
      <w:r>
        <w:rPr>
          <w:rFonts w:ascii="Times New Roman" w:hAnsi="Times New Roman"/>
          <w:b w:val="0"/>
          <w:color w:val="000000"/>
          <w:sz w:val="24"/>
        </w:rPr>
        <w:t xml:space="preserve"> </w:t>
      </w:r>
      <w:r>
        <w:rPr>
          <w:rFonts w:hint="eastAsia" w:ascii="Times New Roman" w:hAnsi="Times New Roman"/>
          <w:b w:val="0"/>
          <w:color w:val="000000"/>
          <w:sz w:val="24"/>
        </w:rPr>
        <w:t>（</w:t>
      </w:r>
      <m:oMath>
        <m:r>
          <m:rPr/>
          <m:t>p</m:t>
        </m:r>
        <m:r>
          <m:rPr>
            <m:sty m:val="p"/>
          </m:rPr>
          <m:t>&lt;</m:t>
        </m:r>
        <m:r>
          <m:rPr/>
          <m:t>0.001</m:t>
        </m:r>
      </m:oMath>
      <w:r>
        <w:rPr>
          <w:rFonts w:hint="eastAsia" w:ascii="Times New Roman" w:hAnsi="Times New Roman"/>
          <w:b w:val="0"/>
          <w:color w:val="000000"/>
          <w:sz w:val="24"/>
        </w:rPr>
        <w:t>），年份偏量OR=1.09（</w:t>
      </w:r>
      <m:oMath>
        <m:r>
          <m:rPr/>
          <m:t>p</m:t>
        </m:r>
        <m:r>
          <m:rPr>
            <m:sty m:val="p"/>
          </m:rPr>
          <m:t>&lt;</m:t>
        </m:r>
        <m:r>
          <m:rPr/>
          <m:t>0.001</m:t>
        </m:r>
      </m:oMath>
      <w:r>
        <w:rPr>
          <w:rFonts w:hint="eastAsia" w:ascii="Times New Roman" w:hAnsi="Times New Roman"/>
          <w:b w:val="0"/>
          <w:color w:val="000000"/>
          <w:sz w:val="24"/>
        </w:rPr>
        <w:t>）。模型Pseudo</w:t>
      </w:r>
      <w:r>
        <w:rPr>
          <w:rFonts w:ascii="Times New Roman" w:hAnsi="Times New Roman"/>
          <w:b w:val="0"/>
          <w:color w:val="000000"/>
          <w:sz w:val="24"/>
        </w:rPr>
        <w:t xml:space="preserve"> </w:t>
      </w:r>
      <m:oMath>
        <m:sSup>
          <m:sSupPr/>
          <m:e>
            <m:r>
              <m:rPr/>
              <m:t>R</m:t>
            </m:r>
          </m:e>
          <m:sup>
            <m:r>
              <m:rPr/>
              <m:t>2</m:t>
            </m:r>
          </m:sup>
        </m:sSup>
        <m:r>
          <m:rPr>
            <m:sty m:val="p"/>
          </m:rPr>
          <m:t>=</m:t>
        </m:r>
        <m:r>
          <m:rPr/>
          <m:t>0.106</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AUC=0.695。金额提及的朴素OR=1.17（</w:t>
      </w:r>
      <m:oMath>
        <m:r>
          <m:rPr/>
          <m:t>p</m:t>
        </m:r>
        <m:r>
          <m:rPr>
            <m:sty m:val="p"/>
          </m:rPr>
          <m:t>=</m:t>
        </m:r>
        <m:r>
          <m:rPr/>
          <m:t>0.003</m:t>
        </m:r>
      </m:oMath>
      <w:r>
        <w:rPr>
          <w:rFonts w:hint="eastAsia" w:ascii="Times New Roman" w:hAnsi="Times New Roman"/>
          <w:b w:val="0"/>
          <w:color w:val="000000"/>
          <w:sz w:val="24"/>
        </w:rPr>
        <w:t>），但其因果性质待验证。</w:t>
      </w:r>
    </w:p>
    <w:p w14:paraId="184BC293">
      <w:pPr>
        <w:spacing w:before="240" w:after="60"/>
        <w:ind w:firstLine="0"/>
        <w:jc w:val="left"/>
      </w:pPr>
      <w:bookmarkStart w:id="14" w:name="tab:logistic"/>
      <w:r>
        <w:rPr>
          <w:rFonts w:hint="eastAsia" w:ascii="Times New Roman" w:hAnsi="Times New Roman"/>
          <w:b/>
          <w:color w:val="000000"/>
          <w:sz w:val="24"/>
        </w:rPr>
        <w:t>Logistic基准回归（因变量：驳回=1）</w:t>
      </w:r>
    </w:p>
    <w:tbl>
      <w:tblPr>
        <w:tblStyle w:val="168"/>
        <w:tblW w:w="0" w:type="auto"/>
        <w:tblCaption w:val="Logistic基准回归（因变量：驳回=1）"/>
        <w:tblInd w:w="0" w:type="dxa"/>
        <w:tblLayout w:type="autofit"/>
        <w:tblCellMar>
          <w:top w:w="0" w:type="dxa"/>
          <w:left w:w="108" w:type="dxa"/>
          <w:bottom w:w="0" w:type="dxa"/>
          <w:right w:w="108" w:type="dxa"/>
        </w:tblCellMar>
      </w:tblPr>
      <w:tblGrid>
        <w:gridCol w:w="3096"/>
        <w:gridCol w:w="1356"/>
        <w:gridCol w:w="2236"/>
        <w:gridCol w:w="1372"/>
      </w:tblGrid>
      <w:tr w14:paraId="47A44EF9">
        <w:trPr>
          <w:tblHeader/>
        </w:trPr>
        <w:tc>
          <w:p w14:paraId="784F5278">
            <w:pPr>
              <w:pStyle w:val="167"/>
              <w:jc w:val="left"/>
            </w:pPr>
            <w:r>
              <w:rPr>
                <w:rFonts w:hint="eastAsia"/>
                <w:b/>
                <w:bCs/>
              </w:rPr>
              <w:t>自变量</w:t>
            </w:r>
          </w:p>
        </w:tc>
        <w:tc>
          <w:p w14:paraId="111CFDEE">
            <w:pPr>
              <w:pStyle w:val="167"/>
              <w:jc w:val="right"/>
            </w:pPr>
            <w:r>
              <w:rPr>
                <w:b/>
                <w:bCs/>
              </w:rPr>
              <w:t>OR</w:t>
            </w:r>
          </w:p>
        </w:tc>
        <w:tc>
          <w:p w14:paraId="5B6CD980">
            <w:pPr>
              <w:pStyle w:val="167"/>
              <w:jc w:val="right"/>
            </w:pPr>
            <w:r>
              <w:rPr>
                <w:b/>
                <w:bCs/>
              </w:rPr>
              <w:t>95% CI</w:t>
            </w:r>
          </w:p>
        </w:tc>
        <w:tc>
          <w:p w14:paraId="0AD13C67">
            <w:pPr>
              <w:pStyle w:val="167"/>
              <w:jc w:val="center"/>
            </w:pPr>
            <m:oMathPara>
              <m:oMath>
                <m:r>
                  <m:rPr/>
                  <m:t>p</m:t>
                </m:r>
              </m:oMath>
            </m:oMathPara>
          </w:p>
        </w:tc>
      </w:tr>
      <w:tr w14:paraId="088BF41D">
        <w:tc>
          <w:p w14:paraId="0A84CB60">
            <w:pPr>
              <w:pStyle w:val="167"/>
              <w:jc w:val="left"/>
            </w:pPr>
            <w:r>
              <w:rPr>
                <w:rFonts w:hint="eastAsia"/>
              </w:rPr>
              <w:t>判别标准字数（对数）</w:t>
            </w:r>
          </w:p>
        </w:tc>
        <w:tc>
          <w:p w14:paraId="7D547C2B">
            <w:pPr>
              <w:pStyle w:val="167"/>
              <w:jc w:val="right"/>
            </w:pPr>
            <w:r>
              <w:t>1.338</w:t>
            </w:r>
          </w:p>
        </w:tc>
        <w:tc>
          <w:p w14:paraId="3A1BCB96">
            <w:pPr>
              <w:pStyle w:val="167"/>
              <w:jc w:val="right"/>
            </w:pPr>
            <w:r>
              <w:t>[1.139, 1.571]</w:t>
            </w:r>
          </w:p>
        </w:tc>
        <w:tc>
          <w:p w14:paraId="6A9588E7">
            <w:pPr>
              <w:pStyle w:val="167"/>
              <w:jc w:val="center"/>
            </w:pPr>
            <m:oMathPara>
              <m:oMath>
                <m:r>
                  <m:rPr>
                    <m:sty m:val="p"/>
                  </m:rPr>
                  <m:t>&lt;</m:t>
                </m:r>
                <m:r>
                  <m:rPr/>
                  <m:t>0.001</m:t>
                </m:r>
              </m:oMath>
            </m:oMathPara>
          </w:p>
        </w:tc>
      </w:tr>
      <w:tr w14:paraId="0E68ACF2">
        <w:tc>
          <w:p w14:paraId="1890BD8E">
            <w:pPr>
              <w:pStyle w:val="167"/>
              <w:jc w:val="left"/>
            </w:pPr>
            <w:r>
              <w:rPr>
                <w:rFonts w:hint="eastAsia"/>
              </w:rPr>
              <w:t>是否提及金额</w:t>
            </w:r>
          </w:p>
        </w:tc>
        <w:tc>
          <w:p w14:paraId="3B4605D0">
            <w:pPr>
              <w:pStyle w:val="167"/>
              <w:jc w:val="right"/>
            </w:pPr>
            <w:r>
              <w:t>1.166</w:t>
            </w:r>
          </w:p>
        </w:tc>
        <w:tc>
          <w:p w14:paraId="0DC7B793">
            <w:pPr>
              <w:pStyle w:val="167"/>
              <w:jc w:val="right"/>
            </w:pPr>
            <w:r>
              <w:t>[1.055, 1.289]</w:t>
            </w:r>
          </w:p>
        </w:tc>
        <w:tc>
          <w:p w14:paraId="541E8839">
            <w:pPr>
              <w:pStyle w:val="167"/>
              <w:jc w:val="center"/>
            </w:pPr>
            <w:r>
              <w:t>0.003</w:t>
            </w:r>
          </w:p>
        </w:tc>
      </w:tr>
      <w:tr w14:paraId="2B20653D">
        <w:tc>
          <w:p w14:paraId="65986B00">
            <w:pPr>
              <w:pStyle w:val="167"/>
              <w:jc w:val="left"/>
            </w:pPr>
            <w:r>
              <w:rPr>
                <w:rFonts w:hint="eastAsia"/>
              </w:rPr>
              <w:t>民事案件（vs刑事）</w:t>
            </w:r>
          </w:p>
        </w:tc>
        <w:tc>
          <w:p w14:paraId="153AE830">
            <w:pPr>
              <w:pStyle w:val="167"/>
              <w:jc w:val="right"/>
            </w:pPr>
            <w:r>
              <w:t>16.398</w:t>
            </w:r>
          </w:p>
        </w:tc>
        <w:tc>
          <w:p w14:paraId="6F5B4AF3">
            <w:pPr>
              <w:pStyle w:val="167"/>
              <w:jc w:val="right"/>
            </w:pPr>
            <w:r>
              <w:t>[13.091,20.539]</w:t>
            </w:r>
          </w:p>
        </w:tc>
        <w:tc>
          <w:p w14:paraId="5CEADDB1">
            <w:pPr>
              <w:pStyle w:val="167"/>
              <w:jc w:val="center"/>
            </w:pPr>
            <m:oMathPara>
              <m:oMath>
                <m:r>
                  <m:rPr>
                    <m:sty m:val="p"/>
                  </m:rPr>
                  <m:t>&lt;</m:t>
                </m:r>
                <m:r>
                  <m:rPr/>
                  <m:t>0.001</m:t>
                </m:r>
              </m:oMath>
            </m:oMathPara>
          </w:p>
        </w:tc>
      </w:tr>
      <w:tr w14:paraId="066E6441">
        <w:tc>
          <w:p w14:paraId="4BC296AD">
            <w:pPr>
              <w:pStyle w:val="167"/>
              <w:jc w:val="left"/>
            </w:pPr>
            <w:r>
              <w:rPr>
                <w:rFonts w:hint="eastAsia"/>
              </w:rPr>
              <w:t>行政案件（vs刑事）</w:t>
            </w:r>
          </w:p>
        </w:tc>
        <w:tc>
          <w:p w14:paraId="6FC03BFC">
            <w:pPr>
              <w:pStyle w:val="167"/>
              <w:jc w:val="right"/>
            </w:pPr>
            <w:r>
              <w:t>8.851</w:t>
            </w:r>
          </w:p>
        </w:tc>
        <w:tc>
          <w:p w14:paraId="5F29D355">
            <w:pPr>
              <w:pStyle w:val="167"/>
              <w:jc w:val="right"/>
            </w:pPr>
            <w:r>
              <w:t>[6.816, 11.494]</w:t>
            </w:r>
          </w:p>
        </w:tc>
        <w:tc>
          <w:p w14:paraId="208B263F">
            <w:pPr>
              <w:pStyle w:val="167"/>
              <w:jc w:val="center"/>
            </w:pPr>
            <m:oMathPara>
              <m:oMath>
                <m:r>
                  <m:rPr>
                    <m:sty m:val="p"/>
                  </m:rPr>
                  <m:t>&lt;</m:t>
                </m:r>
                <m:r>
                  <m:rPr/>
                  <m:t>0.001</m:t>
                </m:r>
              </m:oMath>
            </m:oMathPara>
          </w:p>
        </w:tc>
      </w:tr>
      <w:tr w14:paraId="64AB9573">
        <w:tc>
          <w:p w14:paraId="5B284395">
            <w:pPr>
              <w:pStyle w:val="167"/>
              <w:jc w:val="left"/>
            </w:pPr>
            <w:r>
              <w:rPr>
                <w:rFonts w:hint="eastAsia"/>
              </w:rPr>
              <w:t>年份偏量</w:t>
            </w:r>
          </w:p>
        </w:tc>
        <w:tc>
          <w:p w14:paraId="33D68CFE">
            <w:pPr>
              <w:pStyle w:val="167"/>
              <w:jc w:val="right"/>
            </w:pPr>
            <w:r>
              <w:t>1.091</w:t>
            </w:r>
          </w:p>
        </w:tc>
        <w:tc>
          <w:p w14:paraId="044049C1">
            <w:pPr>
              <w:pStyle w:val="167"/>
              <w:jc w:val="right"/>
            </w:pPr>
            <w:r>
              <w:t>[1.077, 1.107]</w:t>
            </w:r>
          </w:p>
        </w:tc>
        <w:tc>
          <w:p w14:paraId="1AABE753">
            <w:pPr>
              <w:pStyle w:val="167"/>
              <w:jc w:val="center"/>
            </w:pPr>
            <m:oMathPara>
              <m:oMath>
                <m:r>
                  <m:rPr>
                    <m:sty m:val="p"/>
                  </m:rPr>
                  <m:t>&lt;</m:t>
                </m:r>
                <m:r>
                  <m:rPr/>
                  <m:t>0.001</m:t>
                </m:r>
              </m:oMath>
            </m:oMathPara>
          </w:p>
        </w:tc>
      </w:tr>
      <w:tr w14:paraId="5C6763B4">
        <w:tc>
          <w:tcPr>
            <w:gridSpan w:val="4"/>
          </w:tcPr>
          <w:p w14:paraId="6B3CCD20">
            <w:pPr>
              <w:pStyle w:val="167"/>
              <w:jc w:val="left"/>
            </w:pPr>
            <w:r>
              <w:t xml:space="preserve">Pseudo </w:t>
            </w:r>
            <m:oMath>
              <m:sSup>
                <m:sSupPr/>
                <m:e>
                  <m:r>
                    <m:rPr/>
                    <m:t>R</m:t>
                  </m:r>
                </m:e>
                <m:sup>
                  <m:r>
                    <m:rPr/>
                    <m:t>2</m:t>
                  </m:r>
                </m:sup>
              </m:sSup>
              <m:r>
                <m:rPr>
                  <m:sty m:val="p"/>
                </m:rPr>
                <m:t>=</m:t>
              </m:r>
              <m:r>
                <m:rPr/>
                <m:t>0.106</m:t>
              </m:r>
            </m:oMath>
            <w:r>
              <w:t xml:space="preserve">; AIC=11,678; </w:t>
            </w:r>
            <m:oMath>
              <m:r>
                <m:rPr/>
                <m:t>N</m:t>
              </m:r>
              <m:r>
                <m:rPr>
                  <m:sty m:val="p"/>
                </m:rPr>
                <m:t>=</m:t>
              </m:r>
              <m:r>
                <m:rPr/>
                <m:t>9</m:t>
              </m:r>
              <m:r>
                <m:rPr>
                  <m:sty m:val="p"/>
                </m:rPr>
                <m:t>,</m:t>
              </m:r>
              <m:r>
                <m:rPr/>
                <m:t>906</m:t>
              </m:r>
            </m:oMath>
          </w:p>
        </w:tc>
      </w:tr>
      <w:bookmarkEnd w:id="12"/>
      <w:bookmarkEnd w:id="14"/>
    </w:tbl>
    <w:p w14:paraId="6B9440C4">
      <w:pPr>
        <w:spacing w:before="240" w:after="60"/>
        <w:ind w:firstLine="0"/>
        <w:jc w:val="left"/>
      </w:pPr>
      <w:bookmarkStart w:id="15" w:name="关键词网络与主题建模"/>
      <w:r>
        <w:rPr>
          <w:rFonts w:hint="eastAsia" w:ascii="Times New Roman" w:hAnsi="Times New Roman"/>
          <w:b/>
          <w:color w:val="000000"/>
          <w:sz w:val="24"/>
        </w:rPr>
        <w:t>关键词网络与主题建模</w:t>
      </w:r>
    </w:p>
    <w:p w14:paraId="4D272129">
      <w:pPr>
        <w:spacing w:before="0" w:after="0"/>
        <w:ind w:firstLine="454"/>
      </w:pPr>
      <w:r>
        <w:rPr>
          <w:rFonts w:hint="eastAsia" w:ascii="Times New Roman" w:hAnsi="Times New Roman"/>
          <w:b w:val="0"/>
          <w:color w:val="000000"/>
          <w:sz w:val="24"/>
        </w:rPr>
        <w:t>以Top-60高频关键词构建的共现网络（60节点，141边）通过Louvain算法</w:t>
      </w:r>
      <w:r>
        <w:rPr>
          <w:rFonts w:ascii="Times New Roman" w:hAnsi="Times New Roman"/>
          <w:b w:val="0"/>
          <w:color w:val="000000"/>
          <w:sz w:val="24"/>
        </w:rPr>
        <w:t xml:space="preserve"> </w:t>
      </w:r>
      <w:r>
        <w:rPr>
          <w:rFonts w:hint="eastAsia" w:ascii="Times New Roman" w:hAnsi="Times New Roman"/>
          <w:b w:val="0"/>
          <w:color w:val="000000"/>
          <w:sz w:val="24"/>
        </w:rPr>
        <w:t>识别出15个自然社区，对应侵权、合同、刑事、借贷等法律概念体系。</w:t>
      </w:r>
      <w:r>
        <w:rPr>
          <w:rFonts w:ascii="Times New Roman" w:hAnsi="Times New Roman"/>
          <w:b w:val="0"/>
          <w:color w:val="000000"/>
          <w:sz w:val="24"/>
        </w:rPr>
        <w:t xml:space="preserve"> </w:t>
      </w:r>
      <w:r>
        <w:rPr>
          <w:rFonts w:hint="eastAsia" w:ascii="Times New Roman" w:hAnsi="Times New Roman"/>
          <w:b w:val="0"/>
          <w:color w:val="000000"/>
          <w:sz w:val="24"/>
        </w:rPr>
        <w:t>本文提出的</w:t>
      </w:r>
      <w:r>
        <w:rPr>
          <w:rFonts w:hint="eastAsia" w:ascii="Times New Roman" w:hAnsi="Times New Roman"/>
          <w:b w:val="0"/>
          <w:bCs/>
          <w:color w:val="000000"/>
          <w:sz w:val="24"/>
        </w:rPr>
        <w:t>桥接关键词指数</w:t>
      </w:r>
      <w:r>
        <w:rPr>
          <w:rFonts w:hint="eastAsia" w:ascii="Times New Roman" w:hAnsi="Times New Roman"/>
          <w:b w:val="0"/>
          <w:color w:val="000000"/>
          <w:sz w:val="24"/>
        </w:rPr>
        <w:t>（介数中心性/度中心性）识别出</w:t>
      </w:r>
      <w:r>
        <w:rPr>
          <w:rFonts w:ascii="Times New Roman" w:hAnsi="Times New Roman"/>
          <w:b w:val="0"/>
          <w:color w:val="000000"/>
          <w:sz w:val="24"/>
        </w:rPr>
        <w:t xml:space="preserve"> </w:t>
      </w:r>
      <w:r>
        <w:rPr>
          <w:rFonts w:hint="eastAsia" w:ascii="Times New Roman" w:hAnsi="Times New Roman"/>
          <w:b w:val="0"/>
          <w:color w:val="000000"/>
          <w:sz w:val="24"/>
        </w:rPr>
        <w:t>“法律适用”（1.5）和“证据认定”（1.3）为最重要的跨领域桥梁术语。</w:t>
      </w:r>
    </w:p>
    <w:p w14:paraId="1A67F253">
      <w:pPr>
        <w:spacing w:before="0" w:after="0"/>
        <w:ind w:firstLine="454"/>
      </w:pPr>
      <w:r>
        <w:rPr>
          <w:rFonts w:hint="eastAsia" w:ascii="Times New Roman" w:hAnsi="Times New Roman"/>
          <w:b w:val="0"/>
          <w:color w:val="000000"/>
          <w:sz w:val="24"/>
        </w:rPr>
        <w:t>LDA主题建模（TF-IDF向量化，max_features=3,000）发现6大潜在主题：</w:t>
      </w:r>
      <w:r>
        <w:rPr>
          <w:rFonts w:ascii="Times New Roman" w:hAnsi="Times New Roman"/>
          <w:b w:val="0"/>
          <w:color w:val="000000"/>
          <w:sz w:val="24"/>
        </w:rPr>
        <w:t xml:space="preserve"> </w:t>
      </w:r>
      <w:r>
        <w:rPr>
          <w:rFonts w:hint="eastAsia" w:ascii="Times New Roman" w:hAnsi="Times New Roman"/>
          <w:b w:val="0"/>
          <w:color w:val="000000"/>
          <w:sz w:val="24"/>
        </w:rPr>
        <w:t>人身损害、商事纠纷、医疗纠纷、房产纠纷、交通事故与民间借贷，</w:t>
      </w:r>
      <w:r>
        <w:rPr>
          <w:rFonts w:ascii="Times New Roman" w:hAnsi="Times New Roman"/>
          <w:b w:val="0"/>
          <w:color w:val="000000"/>
          <w:sz w:val="24"/>
        </w:rPr>
        <w:t xml:space="preserve"> </w:t>
      </w:r>
      <w:r>
        <w:rPr>
          <w:rFonts w:hint="eastAsia" w:ascii="Times New Roman" w:hAnsi="Times New Roman"/>
          <w:b w:val="0"/>
          <w:color w:val="000000"/>
          <w:sz w:val="24"/>
        </w:rPr>
        <w:t>与既有案由体系形成良好印证。PCA前5成分累计解释25.2%方差。</w:t>
      </w:r>
    </w:p>
    <w:bookmarkEnd w:id="15"/>
    <w:p w14:paraId="767CC7A1">
      <w:pPr>
        <w:spacing w:before="240" w:after="60"/>
        <w:ind w:firstLine="0"/>
        <w:jc w:val="left"/>
      </w:pPr>
      <w:bookmarkStart w:id="16" w:name="时间序列分析"/>
      <w:r>
        <w:rPr>
          <w:rFonts w:hint="eastAsia" w:ascii="Times New Roman" w:hAnsi="Times New Roman"/>
          <w:b/>
          <w:color w:val="000000"/>
          <w:sz w:val="24"/>
        </w:rPr>
        <w:t>时间序列分析</w:t>
      </w:r>
    </w:p>
    <w:p w14:paraId="75D0F3A9">
      <w:pPr>
        <w:spacing w:before="0" w:after="0"/>
        <w:ind w:firstLine="454"/>
      </w:pPr>
      <w:r>
        <w:rPr>
          <w:rFonts w:hint="eastAsia" w:ascii="Times New Roman" w:hAnsi="Times New Roman"/>
          <w:b w:val="0"/>
          <w:color w:val="000000"/>
          <w:sz w:val="24"/>
        </w:rPr>
        <w:t>驳回率Mann-Kendall检验显示显著上升趋势（</w:t>
      </w:r>
      <m:oMath>
        <m:r>
          <m:rPr/>
          <m:t>Z</m:t>
        </m:r>
        <m:r>
          <m:rPr>
            <m:sty m:val="p"/>
          </m:rPr>
          <m:t>=</m:t>
        </m:r>
        <m:r>
          <m:rPr/>
          <m:t>2.40</m:t>
        </m:r>
      </m:oMath>
      <w:r>
        <w:rPr>
          <w:rFonts w:hint="eastAsia" w:ascii="Times New Roman" w:hAnsi="Times New Roman"/>
          <w:b w:val="0"/>
          <w:color w:val="000000"/>
          <w:sz w:val="24"/>
        </w:rPr>
        <w:t>，</w:t>
      </w:r>
      <m:oMath>
        <m:r>
          <m:rPr/>
          <m:t>p</m:t>
        </m:r>
        <m:r>
          <m:rPr>
            <m:sty m:val="p"/>
          </m:rPr>
          <m:t>=</m:t>
        </m:r>
        <m:r>
          <m:rPr/>
          <m:t>0.017</m:t>
        </m:r>
      </m:oMath>
      <w:r>
        <w:rPr>
          <w:rFonts w:hint="eastAsia" w:ascii="Times New Roman" w:hAnsi="Times New Roman"/>
          <w:b w:val="0"/>
          <w:color w:val="000000"/>
          <w:sz w:val="24"/>
        </w:rPr>
        <w:t>）。</w:t>
      </w:r>
      <w:r>
        <w:rPr>
          <w:rFonts w:ascii="Times New Roman" w:hAnsi="Times New Roman"/>
          <w:b w:val="0"/>
          <w:color w:val="000000"/>
          <w:sz w:val="24"/>
        </w:rPr>
        <w:t xml:space="preserve"> </w:t>
      </w:r>
      <w:r>
        <w:rPr>
          <w:rFonts w:hint="eastAsia" w:ascii="Times New Roman" w:hAnsi="Times New Roman"/>
          <w:b w:val="0"/>
          <w:color w:val="000000"/>
          <w:sz w:val="24"/>
        </w:rPr>
        <w:t>2021年Chow结构断点检验未通过（</w:t>
      </w:r>
      <m:oMath>
        <m:r>
          <m:rPr/>
          <m:t>p</m:t>
        </m:r>
        <m:r>
          <m:rPr>
            <m:sty m:val="p"/>
          </m:rPr>
          <m:t>&gt;</m:t>
        </m:r>
        <m:r>
          <m:rPr/>
          <m:t>0.05</m:t>
        </m:r>
      </m:oMath>
      <w:r>
        <w:rPr>
          <w:rFonts w:hint="eastAsia" w:ascii="Times New Roman" w:hAnsi="Times New Roman"/>
          <w:b w:val="0"/>
          <w:color w:val="000000"/>
          <w:sz w:val="24"/>
        </w:rPr>
        <w:t>）。STL分解（周期=3年）</w:t>
      </w:r>
      <w:r>
        <w:rPr>
          <w:rFonts w:ascii="Times New Roman" w:hAnsi="Times New Roman"/>
          <w:b w:val="0"/>
          <w:color w:val="000000"/>
          <w:sz w:val="24"/>
        </w:rPr>
        <w:t xml:space="preserve"> </w:t>
      </w:r>
      <w:r>
        <w:rPr>
          <w:rFonts w:hint="eastAsia" w:ascii="Times New Roman" w:hAnsi="Times New Roman"/>
          <w:b w:val="0"/>
          <w:color w:val="000000"/>
          <w:sz w:val="24"/>
        </w:rPr>
        <w:t>将驳回率序列分解为持续上升趋势+弱周期性波动。</w:t>
      </w:r>
    </w:p>
    <w:bookmarkEnd w:id="16"/>
    <w:p w14:paraId="3A788D53">
      <w:pPr>
        <w:spacing w:before="240" w:after="60"/>
        <w:ind w:firstLine="0"/>
        <w:jc w:val="left"/>
      </w:pPr>
      <w:bookmarkStart w:id="17" w:name="因果推断四层递进分析"/>
      <w:r>
        <w:rPr>
          <w:rFonts w:hint="eastAsia" w:ascii="Times New Roman" w:hAnsi="Times New Roman"/>
          <w:b/>
          <w:color w:val="000000"/>
          <w:sz w:val="24"/>
        </w:rPr>
        <w:t>因果推断：四层递进分析</w:t>
      </w:r>
    </w:p>
    <w:p w14:paraId="5D8E6B38">
      <w:pPr>
        <w:spacing w:before="240" w:after="60"/>
        <w:ind w:firstLine="0"/>
        <w:jc w:val="left"/>
      </w:pPr>
      <w:bookmarkStart w:id="18" w:name="第一层psm基准效应估计"/>
      <w:r>
        <w:rPr>
          <w:rFonts w:hint="eastAsia" w:ascii="Times New Roman" w:hAnsi="Times New Roman"/>
          <w:b/>
          <w:color w:val="000000"/>
          <w:sz w:val="24"/>
        </w:rPr>
        <w:t>第一层：PSM基准效应估计</w:t>
      </w:r>
    </w:p>
    <w:p w14:paraId="47B19A16">
      <w:pPr>
        <w:spacing w:before="0" w:after="0"/>
        <w:ind w:firstLine="454"/>
      </w:pPr>
      <w:r>
        <w:rPr>
          <w:rFonts w:hint="eastAsia" w:ascii="Times New Roman" w:hAnsi="Times New Roman"/>
          <w:b w:val="0"/>
          <w:color w:val="000000"/>
          <w:sz w:val="24"/>
        </w:rPr>
        <w:t>PSM匹配后得到6,908对成功匹配样本。匹配前，处理组与对照组在多个</w:t>
      </w:r>
      <w:r>
        <w:rPr>
          <w:rFonts w:ascii="Times New Roman" w:hAnsi="Times New Roman"/>
          <w:b w:val="0"/>
          <w:color w:val="000000"/>
          <w:sz w:val="24"/>
        </w:rPr>
        <w:t xml:space="preserve"> </w:t>
      </w:r>
      <w:r>
        <w:rPr>
          <w:rFonts w:hint="eastAsia" w:ascii="Times New Roman" w:hAnsi="Times New Roman"/>
          <w:b w:val="0"/>
          <w:color w:val="000000"/>
          <w:sz w:val="24"/>
        </w:rPr>
        <w:t>协变量上存在显著差异（案件描述长度SMD=+0.35，民事案件比例SMD=+0.35</w:t>
      </w:r>
      <w:r>
        <w:rPr>
          <w:rFonts w:ascii="Times New Roman" w:hAnsi="Times New Roman"/>
          <w:b w:val="0"/>
          <w:color w:val="000000"/>
          <w:sz w:val="24"/>
        </w:rPr>
        <w:t xml:space="preserve"> </w:t>
      </w:r>
      <w:r>
        <w:rPr>
          <w:rFonts w:hint="eastAsia" w:ascii="Times New Roman" w:hAnsi="Times New Roman"/>
          <w:b w:val="0"/>
          <w:color w:val="000000"/>
          <w:sz w:val="24"/>
        </w:rPr>
        <w:t>等）。匹配后，所有协变量SMD均降至0.1以下（表</w:t>
      </w:r>
      <w:r>
        <w:rPr>
          <w:rFonts w:ascii="Times New Roman" w:hAnsi="Times New Roman"/>
          <w:b w:val="0"/>
          <w:color w:val="000000"/>
          <w:sz w:val="24"/>
        </w:rPr>
        <w:t> </w:t>
      </w:r>
      <w:r>
        <w:fldChar w:fldCharType="begin"/>
      </w:r>
      <w:r>
        <w:instrText xml:space="preserve"> HYPERLINK \l "tab:psm" \h </w:instrText>
      </w:r>
      <w:r>
        <w:fldChar w:fldCharType="separate"/>
      </w:r>
      <w:r>
        <w:rPr>
          <w:rStyle w:val="136"/>
        </w:rPr>
        <w:t>4</w:t>
      </w:r>
      <w:r>
        <w:rPr>
          <w:rStyle w:val="136"/>
        </w:rPr>
        <w:fldChar w:fldCharType="end"/>
      </w:r>
      <w:r>
        <w:rPr>
          <w:rFonts w:hint="eastAsia" w:ascii="Times New Roman" w:hAnsi="Times New Roman"/>
          <w:b w:val="0"/>
          <w:color w:val="000000"/>
          <w:sz w:val="24"/>
        </w:rPr>
        <w:t>），共同支撑</w:t>
      </w:r>
      <w:r>
        <w:rPr>
          <w:rFonts w:ascii="Times New Roman" w:hAnsi="Times New Roman"/>
          <w:b w:val="0"/>
          <w:color w:val="000000"/>
          <w:sz w:val="24"/>
        </w:rPr>
        <w:t xml:space="preserve"> </w:t>
      </w:r>
      <w:r>
        <w:rPr>
          <w:rFonts w:hint="eastAsia" w:ascii="Times New Roman" w:hAnsi="Times New Roman"/>
          <w:b w:val="0"/>
          <w:color w:val="000000"/>
          <w:sz w:val="24"/>
        </w:rPr>
        <w:t>域覆盖99.8%样本，匹配质量良好。</w:t>
      </w:r>
    </w:p>
    <w:p w14:paraId="283A3525">
      <w:pPr>
        <w:spacing w:before="240" w:after="60"/>
        <w:ind w:firstLine="0"/>
        <w:jc w:val="left"/>
      </w:pPr>
      <w:bookmarkStart w:id="19" w:name="tab:psm"/>
      <w:r>
        <w:rPr>
          <w:rFonts w:hint="eastAsia" w:ascii="Times New Roman" w:hAnsi="Times New Roman"/>
          <w:b/>
          <w:color w:val="000000"/>
          <w:sz w:val="24"/>
        </w:rPr>
        <w:t>PSM平衡性检验</w:t>
      </w:r>
    </w:p>
    <w:tbl>
      <w:tblPr>
        <w:tblStyle w:val="168"/>
        <w:tblW w:w="0" w:type="auto"/>
        <w:tblCaption w:val="PSM平衡性检验"/>
        <w:tblInd w:w="0" w:type="dxa"/>
        <w:tblLayout w:type="autofit"/>
        <w:tblCellMar>
          <w:top w:w="0" w:type="dxa"/>
          <w:left w:w="108" w:type="dxa"/>
          <w:bottom w:w="0" w:type="dxa"/>
          <w:right w:w="108" w:type="dxa"/>
        </w:tblCellMar>
      </w:tblPr>
      <w:tblGrid>
        <w:gridCol w:w="3096"/>
        <w:gridCol w:w="2011"/>
        <w:gridCol w:w="2011"/>
      </w:tblGrid>
      <w:tr w14:paraId="228CB813">
        <w:trPr>
          <w:tblHeader/>
        </w:trPr>
        <w:tc>
          <w:p w14:paraId="7733FCCE">
            <w:pPr>
              <w:pStyle w:val="167"/>
              <w:jc w:val="left"/>
            </w:pPr>
            <w:r>
              <w:rPr>
                <w:rFonts w:hint="eastAsia"/>
                <w:b/>
                <w:bCs/>
              </w:rPr>
              <w:t>协变量</w:t>
            </w:r>
          </w:p>
        </w:tc>
        <w:tc>
          <w:p w14:paraId="33875559">
            <w:pPr>
              <w:pStyle w:val="167"/>
              <w:jc w:val="right"/>
            </w:pPr>
            <w:r>
              <w:rPr>
                <w:rFonts w:hint="eastAsia"/>
                <w:b/>
                <w:bCs/>
              </w:rPr>
              <w:t>匹配前</w:t>
            </w:r>
            <w:r>
              <w:rPr>
                <w:b/>
                <w:bCs/>
              </w:rPr>
              <w:t xml:space="preserve"> SMD</w:t>
            </w:r>
          </w:p>
        </w:tc>
        <w:tc>
          <w:p w14:paraId="6CA750A6">
            <w:pPr>
              <w:pStyle w:val="167"/>
              <w:jc w:val="right"/>
            </w:pPr>
            <w:r>
              <w:rPr>
                <w:rFonts w:hint="eastAsia"/>
                <w:b/>
                <w:bCs/>
              </w:rPr>
              <w:t>匹配后</w:t>
            </w:r>
            <w:r>
              <w:rPr>
                <w:b/>
                <w:bCs/>
              </w:rPr>
              <w:t xml:space="preserve"> SMD</w:t>
            </w:r>
          </w:p>
        </w:tc>
      </w:tr>
      <w:tr w14:paraId="158C4908">
        <w:tc>
          <w:p w14:paraId="4EB77C27">
            <w:pPr>
              <w:pStyle w:val="167"/>
              <w:jc w:val="left"/>
            </w:pPr>
            <w:r>
              <w:rPr>
                <w:rFonts w:hint="eastAsia"/>
              </w:rPr>
              <w:t>案件描述字数（对数）</w:t>
            </w:r>
          </w:p>
        </w:tc>
        <w:tc>
          <w:p w14:paraId="2A3947EE">
            <w:pPr>
              <w:pStyle w:val="167"/>
              <w:jc w:val="right"/>
            </w:pPr>
            <w:r>
              <w:t>+0.352</w:t>
            </w:r>
          </w:p>
        </w:tc>
        <w:tc>
          <w:p w14:paraId="3240EB41">
            <w:pPr>
              <w:pStyle w:val="167"/>
              <w:jc w:val="right"/>
            </w:pPr>
            <m:oMath>
              <m:r>
                <m:rPr>
                  <m:sty m:val="p"/>
                </m:rPr>
                <m:t>−</m:t>
              </m:r>
            </m:oMath>
            <w:r>
              <w:t>0.029</w:t>
            </w:r>
          </w:p>
        </w:tc>
      </w:tr>
      <w:tr w14:paraId="0C402F89">
        <w:tc>
          <w:p w14:paraId="7809A7BC">
            <w:pPr>
              <w:pStyle w:val="167"/>
              <w:jc w:val="left"/>
            </w:pPr>
            <w:r>
              <w:rPr>
                <w:rFonts w:hint="eastAsia"/>
              </w:rPr>
              <w:t>判别标准字数（对数）</w:t>
            </w:r>
          </w:p>
        </w:tc>
        <w:tc>
          <w:p w14:paraId="443ECC35">
            <w:pPr>
              <w:pStyle w:val="167"/>
              <w:jc w:val="right"/>
            </w:pPr>
            <w:r>
              <w:t>+0.104</w:t>
            </w:r>
          </w:p>
        </w:tc>
        <w:tc>
          <w:p w14:paraId="667EBA68">
            <w:pPr>
              <w:pStyle w:val="167"/>
              <w:jc w:val="right"/>
            </w:pPr>
            <m:oMath>
              <m:r>
                <m:rPr>
                  <m:sty m:val="p"/>
                </m:rPr>
                <m:t>−</m:t>
              </m:r>
            </m:oMath>
            <w:r>
              <w:t>0.014</w:t>
            </w:r>
          </w:p>
        </w:tc>
      </w:tr>
      <w:tr w14:paraId="2205563D">
        <w:tc>
          <w:p w14:paraId="404DEEF2">
            <w:pPr>
              <w:pStyle w:val="167"/>
              <w:jc w:val="left"/>
            </w:pPr>
            <w:r>
              <w:rPr>
                <w:rFonts w:hint="eastAsia"/>
              </w:rPr>
              <w:t>民事案件（=1）</w:t>
            </w:r>
          </w:p>
        </w:tc>
        <w:tc>
          <w:p w14:paraId="64B4B181">
            <w:pPr>
              <w:pStyle w:val="167"/>
              <w:jc w:val="right"/>
            </w:pPr>
            <w:r>
              <w:t>+0.348</w:t>
            </w:r>
          </w:p>
        </w:tc>
        <w:tc>
          <w:p w14:paraId="6E31086B">
            <w:pPr>
              <w:pStyle w:val="167"/>
              <w:jc w:val="right"/>
            </w:pPr>
            <w:r>
              <w:t>+0.010</w:t>
            </w:r>
          </w:p>
        </w:tc>
      </w:tr>
      <w:tr w14:paraId="20F467AB">
        <w:tc>
          <w:p w14:paraId="24F29CDF">
            <w:pPr>
              <w:pStyle w:val="167"/>
              <w:jc w:val="left"/>
            </w:pPr>
            <w:r>
              <w:rPr>
                <w:rFonts w:hint="eastAsia"/>
              </w:rPr>
              <w:t>刑事案件（=1）</w:t>
            </w:r>
          </w:p>
        </w:tc>
        <w:tc>
          <w:p w14:paraId="51EFBB0B">
            <w:pPr>
              <w:pStyle w:val="167"/>
              <w:jc w:val="right"/>
            </w:pPr>
            <m:oMath>
              <m:r>
                <m:rPr>
                  <m:sty m:val="p"/>
                </m:rPr>
                <m:t>−</m:t>
              </m:r>
            </m:oMath>
            <w:r>
              <w:t>0.156</w:t>
            </w:r>
          </w:p>
        </w:tc>
        <w:tc>
          <w:p w14:paraId="70238B9C">
            <w:pPr>
              <w:pStyle w:val="167"/>
              <w:jc w:val="right"/>
            </w:pPr>
            <m:oMath>
              <m:r>
                <m:rPr>
                  <m:sty m:val="p"/>
                </m:rPr>
                <m:t>−</m:t>
              </m:r>
            </m:oMath>
            <w:r>
              <w:t>0.008</w:t>
            </w:r>
          </w:p>
        </w:tc>
      </w:tr>
      <w:tr w14:paraId="43C1F5E3">
        <w:tc>
          <w:p w14:paraId="59D5EE9F">
            <w:pPr>
              <w:pStyle w:val="167"/>
              <w:jc w:val="left"/>
            </w:pPr>
            <w:r>
              <w:rPr>
                <w:rFonts w:hint="eastAsia"/>
              </w:rPr>
              <w:t>年份偏量</w:t>
            </w:r>
          </w:p>
        </w:tc>
        <w:tc>
          <w:p w14:paraId="48905356">
            <w:pPr>
              <w:pStyle w:val="167"/>
              <w:jc w:val="right"/>
            </w:pPr>
            <m:oMath>
              <m:r>
                <m:rPr>
                  <m:sty m:val="p"/>
                </m:rPr>
                <m:t>−</m:t>
              </m:r>
            </m:oMath>
            <w:r>
              <w:t>0.047</w:t>
            </w:r>
          </w:p>
        </w:tc>
        <w:tc>
          <w:p w14:paraId="75DACE78">
            <w:pPr>
              <w:pStyle w:val="167"/>
              <w:jc w:val="right"/>
            </w:pPr>
            <m:oMath>
              <m:r>
                <m:rPr>
                  <m:sty m:val="p"/>
                </m:rPr>
                <m:t>−</m:t>
              </m:r>
            </m:oMath>
            <w:r>
              <w:t>0.085</w:t>
            </w:r>
          </w:p>
        </w:tc>
      </w:tr>
      <w:bookmarkEnd w:id="19"/>
    </w:tbl>
    <w:p w14:paraId="508B9CB8">
      <w:pPr>
        <w:spacing w:before="0" w:after="0"/>
        <w:ind w:firstLine="454"/>
      </w:pPr>
      <w:r>
        <w:rPr>
          <w:rFonts w:hint="eastAsia" w:ascii="Times New Roman" w:hAnsi="Times New Roman"/>
          <w:b w:val="0"/>
          <w:color w:val="000000"/>
          <w:sz w:val="24"/>
        </w:rPr>
        <w:t>PSM效应估计的核心发现如下：朴素均值差为+5.56pp（处理组驳回率42.2%</w:t>
      </w:r>
      <w:r>
        <w:rPr>
          <w:rFonts w:ascii="Times New Roman" w:hAnsi="Times New Roman"/>
          <w:b w:val="0"/>
          <w:color w:val="000000"/>
          <w:sz w:val="24"/>
        </w:rPr>
        <w:t xml:space="preserve"> </w:t>
      </w:r>
      <w:r>
        <w:rPr>
          <w:rFonts w:hint="eastAsia" w:ascii="Times New Roman" w:hAnsi="Times New Roman"/>
          <w:b w:val="0"/>
          <w:color w:val="000000"/>
          <w:sz w:val="24"/>
        </w:rPr>
        <w:t>vs对照组36.6%），但匹配后的ATT仅为+0.59pp（Bootstrap</w:t>
      </w:r>
      <w:r>
        <w:rPr>
          <w:rFonts w:ascii="Times New Roman" w:hAnsi="Times New Roman"/>
          <w:b w:val="0"/>
          <w:color w:val="000000"/>
          <w:sz w:val="24"/>
        </w:rPr>
        <w:t xml:space="preserve"> </w:t>
      </w:r>
      <w:r>
        <w:rPr>
          <w:rFonts w:hint="eastAsia" w:ascii="Times New Roman" w:hAnsi="Times New Roman"/>
          <w:b w:val="0"/>
          <w:color w:val="000000"/>
          <w:sz w:val="24"/>
        </w:rPr>
        <w:t>SE=0.81pp，</w:t>
      </w:r>
      <w:r>
        <w:rPr>
          <w:rFonts w:ascii="Times New Roman" w:hAnsi="Times New Roman"/>
          <w:b w:val="0"/>
          <w:color w:val="000000"/>
          <w:sz w:val="24"/>
        </w:rPr>
        <w:t xml:space="preserve"> </w:t>
      </w:r>
      <m:oMath>
        <m:r>
          <m:rPr/>
          <m:t>p</m:t>
        </m:r>
        <m:r>
          <m:rPr>
            <m:sty m:val="p"/>
          </m:rPr>
          <m:t>=</m:t>
        </m:r>
        <m:r>
          <m:rPr/>
          <m:t>0.46</m:t>
        </m:r>
      </m:oMath>
      <w:r>
        <w:rPr>
          <w:rFonts w:hint="eastAsia" w:ascii="Times New Roman" w:hAnsi="Times New Roman"/>
          <w:b w:val="0"/>
          <w:color w:val="000000"/>
          <w:sz w:val="24"/>
        </w:rPr>
        <w:t>）。效应量从+5.56pp骤降至+0.59pp——减少了</w:t>
      </w:r>
      <w:r>
        <w:rPr>
          <w:rFonts w:ascii="Times New Roman" w:hAnsi="Times New Roman"/>
          <w:b w:val="0"/>
          <w:bCs/>
          <w:color w:val="000000"/>
          <w:sz w:val="24"/>
        </w:rPr>
        <w:t>89.4%</w:t>
      </w:r>
      <w:r>
        <w:rPr>
          <w:rFonts w:ascii="Times New Roman" w:hAnsi="Times New Roman"/>
          <w:b w:val="0"/>
          <w:color w:val="000000"/>
          <w:sz w:val="24"/>
        </w:rPr>
        <w:t xml:space="preserve">—— </w:t>
      </w:r>
      <w:r>
        <w:rPr>
          <w:rFonts w:hint="eastAsia" w:ascii="Times New Roman" w:hAnsi="Times New Roman"/>
          <w:b w:val="0"/>
          <w:color w:val="000000"/>
          <w:sz w:val="24"/>
        </w:rPr>
        <w:t>且不再统计显著。这一发现构成了本文的第一个核心实证贡献：</w:t>
      </w:r>
      <w:r>
        <w:rPr>
          <w:rFonts w:ascii="Times New Roman" w:hAnsi="Times New Roman"/>
          <w:b w:val="0"/>
          <w:color w:val="000000"/>
          <w:sz w:val="24"/>
        </w:rPr>
        <w:t xml:space="preserve"> </w:t>
      </w:r>
      <w:r>
        <w:rPr>
          <w:rFonts w:hint="eastAsia" w:ascii="Times New Roman" w:hAnsi="Times New Roman"/>
          <w:b w:val="0"/>
          <w:i/>
          <w:iCs/>
          <w:color w:val="000000"/>
          <w:sz w:val="24"/>
        </w:rPr>
        <w:t>Logistic回归中金额提及的“显著”效应是混淆偏差的产物，</w:t>
      </w:r>
      <w:r>
        <w:rPr>
          <w:rFonts w:ascii="Times New Roman" w:hAnsi="Times New Roman"/>
          <w:b w:val="0"/>
          <w:i/>
          <w:iCs/>
          <w:color w:val="000000"/>
          <w:sz w:val="24"/>
        </w:rPr>
        <w:t xml:space="preserve"> </w:t>
      </w:r>
      <w:r>
        <w:rPr>
          <w:rFonts w:hint="eastAsia" w:ascii="Times New Roman" w:hAnsi="Times New Roman"/>
          <w:b w:val="0"/>
          <w:i/>
          <w:iCs/>
          <w:color w:val="000000"/>
          <w:sz w:val="24"/>
        </w:rPr>
        <w:t>在消除可观测混淆后，金额提及对驳回概率无独立因果效应。</w:t>
      </w:r>
    </w:p>
    <w:bookmarkEnd w:id="18"/>
    <w:p w14:paraId="7F3A8749">
      <w:pPr>
        <w:spacing w:before="0" w:after="0"/>
        <w:ind w:firstLine="454"/>
      </w:pPr>
      <w:bookmarkStart w:id="20" w:name="第二层稳健性评估"/>
      <w:r>
        <w:rPr>
          <w:rFonts w:hint="eastAsia" w:ascii="Times New Roman" w:hAnsi="Times New Roman"/>
          <w:b w:val="0"/>
          <w:color w:val="000000"/>
          <w:sz w:val="24"/>
        </w:rPr>
        <w:t>第二层：稳健性评估</w:t>
      </w:r>
    </w:p>
    <w:p w14:paraId="00D708F3">
      <w:pPr>
        <w:spacing w:before="0" w:after="0"/>
        <w:ind w:firstLine="454"/>
      </w:pPr>
      <w:r>
        <w:rPr>
          <w:rFonts w:hint="eastAsia" w:ascii="Times New Roman" w:hAnsi="Times New Roman"/>
          <w:b w:val="0"/>
          <w:bCs/>
          <w:color w:val="000000"/>
          <w:sz w:val="24"/>
        </w:rPr>
        <w:t>IPW与双重稳健。</w:t>
      </w:r>
      <w:r>
        <w:rPr>
          <w:rFonts w:hint="eastAsia" w:ascii="Times New Roman" w:hAnsi="Times New Roman"/>
          <w:b w:val="0"/>
          <w:color w:val="000000"/>
          <w:sz w:val="24"/>
        </w:rPr>
        <w:t>为避免PSM结果依赖于特定匹配算法，</w:t>
      </w:r>
      <w:r>
        <w:rPr>
          <w:rFonts w:ascii="Times New Roman" w:hAnsi="Times New Roman"/>
          <w:b w:val="0"/>
          <w:color w:val="000000"/>
          <w:sz w:val="24"/>
        </w:rPr>
        <w:t xml:space="preserve"> </w:t>
      </w:r>
      <w:r>
        <w:rPr>
          <w:rFonts w:hint="eastAsia" w:ascii="Times New Roman" w:hAnsi="Times New Roman"/>
          <w:b w:val="0"/>
          <w:color w:val="000000"/>
          <w:sz w:val="24"/>
        </w:rPr>
        <w:t>本文采用IPW（稳定化权重，均值=1.00，范围[0.31,3.30]）与双重稳健估计</w:t>
      </w:r>
      <w:r>
        <w:rPr>
          <w:rFonts w:ascii="Times New Roman" w:hAnsi="Times New Roman"/>
          <w:b w:val="0"/>
          <w:color w:val="000000"/>
          <w:sz w:val="24"/>
        </w:rPr>
        <w:t xml:space="preserve"> </w:t>
      </w:r>
      <w:r>
        <w:rPr>
          <w:rFonts w:hint="eastAsia" w:ascii="Times New Roman" w:hAnsi="Times New Roman"/>
          <w:b w:val="0"/>
          <w:color w:val="000000"/>
          <w:sz w:val="24"/>
        </w:rPr>
        <w:t>进行交叉验证。IPW-ATE=+1.49pp，双重稳健ATE=+1.64pp——与PSM的ATT</w:t>
      </w:r>
      <w:r>
        <w:rPr>
          <w:rFonts w:ascii="Times New Roman" w:hAnsi="Times New Roman"/>
          <w:b w:val="0"/>
          <w:color w:val="000000"/>
          <w:sz w:val="24"/>
        </w:rPr>
        <w:t xml:space="preserve"> </w:t>
      </w:r>
      <w:r>
        <w:rPr>
          <w:rFonts w:hint="eastAsia" w:ascii="Times New Roman" w:hAnsi="Times New Roman"/>
          <w:b w:val="0"/>
          <w:color w:val="000000"/>
          <w:sz w:val="24"/>
        </w:rPr>
        <w:t>高度一致（方向相同、量级相近），表明“无独立因果效应”的结论对不同估计</w:t>
      </w:r>
      <w:r>
        <w:rPr>
          <w:rFonts w:ascii="Times New Roman" w:hAnsi="Times New Roman"/>
          <w:b w:val="0"/>
          <w:color w:val="000000"/>
          <w:sz w:val="24"/>
        </w:rPr>
        <w:t xml:space="preserve"> </w:t>
      </w:r>
      <w:r>
        <w:rPr>
          <w:rFonts w:hint="eastAsia" w:ascii="Times New Roman" w:hAnsi="Times New Roman"/>
          <w:b w:val="0"/>
          <w:color w:val="000000"/>
          <w:sz w:val="24"/>
        </w:rPr>
        <w:t>方法具有稳健性（表</w:t>
      </w:r>
      <w:r>
        <w:rPr>
          <w:rFonts w:ascii="Times New Roman" w:hAnsi="Times New Roman"/>
          <w:b w:val="0"/>
          <w:color w:val="000000"/>
          <w:sz w:val="24"/>
        </w:rPr>
        <w:t> </w:t>
      </w:r>
      <w:r>
        <w:fldChar w:fldCharType="begin"/>
      </w:r>
      <w:r>
        <w:instrText xml:space="preserve"> HYPERLINK \l "tab:estimates" \h </w:instrText>
      </w:r>
      <w:r>
        <w:fldChar w:fldCharType="separate"/>
      </w:r>
      <w:r>
        <w:rPr>
          <w:rStyle w:val="136"/>
        </w:rPr>
        <w:t>5</w:t>
      </w:r>
      <w:r>
        <w:rPr>
          <w:rStyle w:val="136"/>
        </w:rPr>
        <w:fldChar w:fldCharType="end"/>
      </w:r>
      <w:r>
        <w:rPr>
          <w:rFonts w:hint="eastAsia" w:ascii="Times New Roman" w:hAnsi="Times New Roman"/>
          <w:b w:val="0"/>
          <w:color w:val="000000"/>
          <w:sz w:val="24"/>
        </w:rPr>
        <w:t>）。</w:t>
      </w:r>
    </w:p>
    <w:p w14:paraId="1B5FB813">
      <w:pPr>
        <w:spacing w:before="240" w:after="60"/>
        <w:ind w:firstLine="0"/>
        <w:jc w:val="left"/>
      </w:pPr>
      <w:bookmarkStart w:id="21" w:name="tab:estimates"/>
      <w:r>
        <w:rPr>
          <w:rFonts w:hint="eastAsia" w:ascii="Times New Roman" w:hAnsi="Times New Roman"/>
          <w:b/>
          <w:color w:val="000000"/>
          <w:sz w:val="24"/>
        </w:rPr>
        <w:t>金额</w:t>
      </w:r>
      <m:oMath>
        <m:r>
          <m:rPr>
            <m:sty m:val="p"/>
          </m:rPr>
          <m:t>→</m:t>
        </m:r>
      </m:oMath>
      <w:r>
        <w:rPr>
          <w:rFonts w:hint="eastAsia" w:ascii="Times New Roman" w:hAnsi="Times New Roman"/>
          <w:b/>
          <w:color w:val="000000"/>
          <w:sz w:val="24"/>
        </w:rPr>
        <w:t>驳回</w:t>
      </w:r>
      <w:r>
        <w:rPr>
          <w:rFonts w:ascii="Times New Roman" w:hAnsi="Times New Roman"/>
          <w:b/>
          <w:color w:val="000000"/>
          <w:sz w:val="24"/>
        </w:rPr>
        <w:t xml:space="preserve"> </w:t>
      </w:r>
      <w:r>
        <w:rPr>
          <w:rFonts w:hint="eastAsia" w:ascii="Times New Roman" w:hAnsi="Times New Roman"/>
          <w:b/>
          <w:color w:val="000000"/>
          <w:sz w:val="24"/>
        </w:rPr>
        <w:t>因果效应估计量对比</w:t>
      </w:r>
    </w:p>
    <w:tbl>
      <w:tblPr>
        <w:tblStyle w:val="168"/>
        <w:tblW w:w="0" w:type="auto"/>
        <w:tblCaption w:val="金额\rightarrow驳回 因果效应估计量对比"/>
        <w:tblInd w:w="0" w:type="dxa"/>
        <w:tblLayout w:type="autofit"/>
        <w:tblCellMar>
          <w:top w:w="0" w:type="dxa"/>
          <w:left w:w="108" w:type="dxa"/>
          <w:bottom w:w="0" w:type="dxa"/>
          <w:right w:w="108" w:type="dxa"/>
        </w:tblCellMar>
      </w:tblPr>
      <w:tblGrid>
        <w:gridCol w:w="2243"/>
        <w:gridCol w:w="2165"/>
        <w:gridCol w:w="2091"/>
      </w:tblGrid>
      <w:tr w14:paraId="6774BE3F">
        <w:trPr>
          <w:tblHeader/>
        </w:trPr>
        <w:tc>
          <w:p w14:paraId="3AB4603D">
            <w:pPr>
              <w:pStyle w:val="167"/>
              <w:jc w:val="left"/>
            </w:pPr>
            <w:r>
              <w:rPr>
                <w:rFonts w:hint="eastAsia"/>
                <w:b/>
                <w:bCs/>
              </w:rPr>
              <w:t>估计方法</w:t>
            </w:r>
          </w:p>
        </w:tc>
        <w:tc>
          <w:p w14:paraId="60D0FCA4">
            <w:pPr>
              <w:pStyle w:val="167"/>
              <w:jc w:val="right"/>
            </w:pPr>
            <w:r>
              <w:rPr>
                <w:rFonts w:hint="eastAsia"/>
                <w:b/>
                <w:bCs/>
              </w:rPr>
              <w:t>效应量（pp）</w:t>
            </w:r>
          </w:p>
        </w:tc>
        <w:tc>
          <w:p w14:paraId="737F25D6">
            <w:pPr>
              <w:pStyle w:val="167"/>
              <w:jc w:val="right"/>
            </w:pPr>
            <w:r>
              <w:rPr>
                <w:b/>
                <w:bCs/>
              </w:rPr>
              <w:t xml:space="preserve">BS </w:t>
            </w:r>
            <w:r>
              <w:rPr>
                <w:rFonts w:hint="eastAsia"/>
                <w:b/>
                <w:bCs/>
              </w:rPr>
              <w:t>SE（pp）</w:t>
            </w:r>
          </w:p>
        </w:tc>
      </w:tr>
      <w:tr w14:paraId="3621DBE4">
        <w:tc>
          <w:p w14:paraId="4B873281">
            <w:pPr>
              <w:pStyle w:val="167"/>
              <w:jc w:val="left"/>
            </w:pPr>
            <w:r>
              <w:rPr>
                <w:rFonts w:hint="eastAsia"/>
              </w:rPr>
              <w:t>朴素均值差</w:t>
            </w:r>
          </w:p>
        </w:tc>
        <w:tc>
          <w:p w14:paraId="7C3D6313">
            <w:pPr>
              <w:pStyle w:val="167"/>
              <w:jc w:val="right"/>
            </w:pPr>
            <w:r>
              <w:t>+5.56</w:t>
            </w:r>
          </w:p>
        </w:tc>
        <w:tc>
          <w:p w14:paraId="781E1409">
            <w:pPr>
              <w:pStyle w:val="167"/>
              <w:jc w:val="right"/>
            </w:pPr>
            <w:r>
              <w:t>—</w:t>
            </w:r>
          </w:p>
        </w:tc>
      </w:tr>
      <w:tr w14:paraId="0C1412A9">
        <w:tc>
          <w:p w14:paraId="2BFEB0B9">
            <w:pPr>
              <w:pStyle w:val="167"/>
              <w:jc w:val="left"/>
            </w:pPr>
            <w:r>
              <w:t>PSM ATT</w:t>
            </w:r>
          </w:p>
        </w:tc>
        <w:tc>
          <w:p w14:paraId="1D326EB7">
            <w:pPr>
              <w:pStyle w:val="167"/>
              <w:jc w:val="right"/>
            </w:pPr>
            <w:r>
              <w:t>+0.59</w:t>
            </w:r>
          </w:p>
        </w:tc>
        <w:tc>
          <w:p w14:paraId="39BD45AE">
            <w:pPr>
              <w:pStyle w:val="167"/>
              <w:jc w:val="right"/>
            </w:pPr>
            <w:r>
              <w:t>0.81</w:t>
            </w:r>
          </w:p>
        </w:tc>
      </w:tr>
      <w:tr w14:paraId="288B95EB">
        <w:tc>
          <w:p w14:paraId="48619237">
            <w:pPr>
              <w:pStyle w:val="167"/>
              <w:jc w:val="left"/>
            </w:pPr>
            <w:r>
              <w:t>IPW ATE</w:t>
            </w:r>
          </w:p>
        </w:tc>
        <w:tc>
          <w:p w14:paraId="481D7B15">
            <w:pPr>
              <w:pStyle w:val="167"/>
              <w:jc w:val="right"/>
            </w:pPr>
            <w:r>
              <w:t>+1.49</w:t>
            </w:r>
          </w:p>
        </w:tc>
        <w:tc>
          <w:p w14:paraId="346EBB47">
            <w:pPr>
              <w:pStyle w:val="167"/>
              <w:jc w:val="right"/>
            </w:pPr>
            <w:r>
              <w:t>1.06</w:t>
            </w:r>
          </w:p>
        </w:tc>
      </w:tr>
      <w:tr w14:paraId="74D90381">
        <w:tc>
          <w:p w14:paraId="5A688B3B">
            <w:pPr>
              <w:pStyle w:val="167"/>
              <w:jc w:val="left"/>
            </w:pPr>
            <w:r>
              <w:rPr>
                <w:rFonts w:hint="eastAsia"/>
              </w:rPr>
              <w:t>双重稳健ATE</w:t>
            </w:r>
          </w:p>
        </w:tc>
        <w:tc>
          <w:p w14:paraId="54CA64DF">
            <w:pPr>
              <w:pStyle w:val="167"/>
              <w:jc w:val="right"/>
            </w:pPr>
            <w:r>
              <w:t>+1.64</w:t>
            </w:r>
          </w:p>
        </w:tc>
        <w:tc>
          <w:p w14:paraId="5680C0A6">
            <w:pPr>
              <w:pStyle w:val="167"/>
              <w:jc w:val="right"/>
            </w:pPr>
            <w:r>
              <w:t>1.07</w:t>
            </w:r>
          </w:p>
        </w:tc>
      </w:tr>
      <w:bookmarkEnd w:id="21"/>
    </w:tbl>
    <w:p w14:paraId="3C80B9EE">
      <w:pPr>
        <w:spacing w:before="0" w:after="0"/>
        <w:ind w:firstLine="454"/>
      </w:pPr>
      <w:r>
        <w:rPr>
          <w:rFonts w:hint="eastAsia" w:ascii="Times New Roman" w:hAnsi="Times New Roman"/>
          <w:b w:val="0"/>
          <w:bCs/>
          <w:color w:val="000000"/>
          <w:sz w:val="24"/>
        </w:rPr>
        <w:t>Rosenbaum敏感性分析。</w:t>
      </w:r>
      <w:r>
        <w:rPr>
          <w:rFonts w:hint="eastAsia" w:ascii="Times New Roman" w:hAnsi="Times New Roman"/>
          <w:b w:val="0"/>
          <w:color w:val="000000"/>
          <w:sz w:val="24"/>
        </w:rPr>
        <w:t>3,225对非零差值对。</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（图</w:t>
      </w:r>
      <w:r>
        <w:rPr>
          <w:rFonts w:ascii="Times New Roman" w:hAnsi="Times New Roman"/>
          <w:b w:val="0"/>
          <w:color w:val="000000"/>
          <w:sz w:val="24"/>
        </w:rPr>
        <w:t> </w:t>
      </w:r>
      <w:r>
        <w:fldChar w:fldCharType="begin"/>
      </w:r>
      <w:r>
        <w:instrText xml:space="preserve"> HYPERLINK \l "fig:rosenbaum" \h </w:instrText>
      </w:r>
      <w:r>
        <w:fldChar w:fldCharType="separate"/>
      </w:r>
      <w:r>
        <w:rPr>
          <w:rStyle w:val="136"/>
        </w:rPr>
        <w:t>2</w:t>
      </w:r>
      <w:r>
        <w:rPr>
          <w:rStyle w:val="136"/>
        </w:rPr>
        <w:fldChar w:fldCharType="end"/>
      </w:r>
      <w:r>
        <w:rPr>
          <w:rFonts w:hint="eastAsia" w:ascii="Times New Roman" w:hAnsi="Times New Roman"/>
          <w:b w:val="0"/>
          <w:color w:val="000000"/>
          <w:sz w:val="24"/>
        </w:rPr>
        <w:t>）。这一结果表明，</w:t>
      </w:r>
      <w:r>
        <w:rPr>
          <w:rFonts w:ascii="Times New Roman" w:hAnsi="Times New Roman"/>
          <w:b w:val="0"/>
          <w:color w:val="000000"/>
          <w:sz w:val="24"/>
        </w:rPr>
        <w:t xml:space="preserve"> </w:t>
      </w:r>
      <w:r>
        <w:rPr>
          <w:rFonts w:hint="eastAsia" w:ascii="Times New Roman" w:hAnsi="Times New Roman"/>
          <w:b w:val="0"/>
          <w:color w:val="000000"/>
          <w:sz w:val="24"/>
        </w:rPr>
        <w:t>即使极微弱的不可观测混淆（</w:t>
      </w:r>
      <m:oMath>
        <m:r>
          <m:rPr>
            <m:sty m:val="p"/>
          </m:rPr>
          <m:t>Γ</m:t>
        </m:r>
      </m:oMath>
      <w:r>
        <w:rPr>
          <w:rFonts w:hint="eastAsia" w:ascii="Times New Roman" w:hAnsi="Times New Roman"/>
          <w:b w:val="0"/>
          <w:color w:val="000000"/>
          <w:sz w:val="24"/>
        </w:rPr>
        <w:t>略大于1），也可能使效应估计的</w:t>
      </w:r>
      <m:oMath>
        <m:r>
          <m:rPr/>
          <m:t>p</m:t>
        </m:r>
      </m:oMath>
      <w:r>
        <w:rPr>
          <w:rFonts w:hint="eastAsia" w:ascii="Times New Roman" w:hAnsi="Times New Roman"/>
          <w:b w:val="0"/>
          <w:color w:val="000000"/>
          <w:sz w:val="24"/>
        </w:rPr>
        <w:t>值</w:t>
      </w:r>
      <w:r>
        <w:rPr>
          <w:rFonts w:ascii="Times New Roman" w:hAnsi="Times New Roman"/>
          <w:b w:val="0"/>
          <w:color w:val="000000"/>
          <w:sz w:val="24"/>
        </w:rPr>
        <w:t xml:space="preserve"> </w:t>
      </w:r>
      <w:r>
        <w:rPr>
          <w:rFonts w:hint="eastAsia" w:ascii="Times New Roman" w:hAnsi="Times New Roman"/>
          <w:b w:val="0"/>
          <w:color w:val="000000"/>
          <w:sz w:val="24"/>
        </w:rPr>
        <w:t>超过0.05阈值。</w:t>
      </w:r>
    </w:p>
    <w:p w14:paraId="386DA6A8">
      <w:pPr>
        <w:spacing w:before="0" w:after="0"/>
        <w:ind w:firstLine="454"/>
      </w:pPr>
      <w:r>
        <w:rPr>
          <w:rFonts w:hint="eastAsia" w:ascii="Times New Roman" w:hAnsi="Times New Roman"/>
          <w:b w:val="0"/>
          <w:color w:val="000000"/>
          <w:sz w:val="24"/>
        </w:rPr>
        <w:t>这一发现并非对PSM结论的否定——在可观测特征匹配的框架内，ATT=+0.59pp</w:t>
      </w:r>
      <w:r>
        <w:rPr>
          <w:rFonts w:ascii="Times New Roman" w:hAnsi="Times New Roman"/>
          <w:b w:val="0"/>
          <w:color w:val="000000"/>
          <w:sz w:val="24"/>
        </w:rPr>
        <w:t xml:space="preserve"> </w:t>
      </w:r>
      <w:r>
        <w:rPr>
          <w:rFonts w:hint="eastAsia" w:ascii="Times New Roman" w:hAnsi="Times New Roman"/>
          <w:b w:val="0"/>
          <w:color w:val="000000"/>
          <w:sz w:val="24"/>
        </w:rPr>
        <w:t>的估计是有效的——而是</w:t>
      </w:r>
      <w:r>
        <w:rPr>
          <w:rFonts w:hint="eastAsia" w:ascii="Times New Roman" w:hAnsi="Times New Roman"/>
          <w:b w:val="0"/>
          <w:bCs/>
          <w:color w:val="000000"/>
          <w:sz w:val="24"/>
        </w:rPr>
        <w:t>诚实界定了当前数据条件下因果声称的上限</w:t>
      </w:r>
      <w:r>
        <w:rPr>
          <w:rFonts w:ascii="Times New Roman" w:hAnsi="Times New Roman"/>
          <w:b w:val="0"/>
          <w:color w:val="000000"/>
          <w:sz w:val="24"/>
        </w:rPr>
        <w:t xml:space="preserve">。 </w:t>
      </w:r>
      <w:r>
        <w:rPr>
          <w:rFonts w:hint="eastAsia" w:ascii="Times New Roman" w:hAnsi="Times New Roman"/>
          <w:b w:val="0"/>
          <w:color w:val="000000"/>
          <w:sz w:val="24"/>
        </w:rPr>
        <w:t>换言之，若要得出更确证的因果结论，必须获取法官特征、法院层级、证据强度</w:t>
      </w:r>
      <w:r>
        <w:rPr>
          <w:rFonts w:ascii="Times New Roman" w:hAnsi="Times New Roman"/>
          <w:b w:val="0"/>
          <w:color w:val="000000"/>
          <w:sz w:val="24"/>
        </w:rPr>
        <w:t xml:space="preserve"> </w:t>
      </w:r>
      <w:r>
        <w:rPr>
          <w:rFonts w:hint="eastAsia" w:ascii="Times New Roman" w:hAnsi="Times New Roman"/>
          <w:b w:val="0"/>
          <w:color w:val="000000"/>
          <w:sz w:val="24"/>
        </w:rPr>
        <w:t>等当前数据缺乏的混淆变量。Rosenbaum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的诚实报告本身就</w:t>
      </w:r>
      <w:r>
        <w:rPr>
          <w:rFonts w:ascii="Times New Roman" w:hAnsi="Times New Roman"/>
          <w:b w:val="0"/>
          <w:color w:val="000000"/>
          <w:sz w:val="24"/>
        </w:rPr>
        <w:t xml:space="preserve"> </w:t>
      </w:r>
      <w:r>
        <w:rPr>
          <w:rFonts w:hint="eastAsia" w:ascii="Times New Roman" w:hAnsi="Times New Roman"/>
          <w:b w:val="0"/>
          <w:color w:val="000000"/>
          <w:sz w:val="24"/>
        </w:rPr>
        <w:t>构成了方法论贡献：它精确量化了数据局限，为后续研究的变量收集策略提供了</w:t>
      </w:r>
      <w:r>
        <w:rPr>
          <w:rFonts w:ascii="Times New Roman" w:hAnsi="Times New Roman"/>
          <w:b w:val="0"/>
          <w:color w:val="000000"/>
          <w:sz w:val="24"/>
        </w:rPr>
        <w:t xml:space="preserve"> </w:t>
      </w:r>
      <w:r>
        <w:rPr>
          <w:rFonts w:hint="eastAsia" w:ascii="Times New Roman" w:hAnsi="Times New Roman"/>
          <w:b w:val="0"/>
          <w:color w:val="000000"/>
          <w:sz w:val="24"/>
        </w:rPr>
        <w:t>明确指引。</w:t>
      </w:r>
    </w:p>
    <w:p w14:paraId="34531DCA">
      <w:bookmarkStart w:id="22" w:name="fig:rosenbaum"/>
      <w:r>
        <w:rPr>
          <w:rFonts w:ascii="Times New Roman" w:hAnsi="Times New Roman"/>
        </w:rPr>
        <w:drawing>
          <wp:inline distT="0" distB="0" distL="114300" distR="114300">
            <wp:extent cx="3840480" cy="2542540"/>
            <wp:effectExtent l="0" t="0" r="20320" b="22860"/>
            <wp:docPr id="3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9"/>
                    <a:stretch>
                      <a:fillRect/>
                    </a:stretch>
                  </pic:blipFill>
                  <pic:spPr>
                    <a:xfrm>
                      <a:off x="0" y="0"/>
                      <a:ext cx="3840480" cy="2543059"/>
                    </a:xfrm>
                    <a:prstGeom prst="rect">
                      <a:avLst/>
                    </a:prstGeom>
                    <a:noFill/>
                    <a:ln w="9525">
                      <a:noFill/>
                    </a:ln>
                  </pic:spPr>
                </pic:pic>
              </a:graphicData>
            </a:graphic>
          </wp:inline>
        </w:drawing>
      </w:r>
    </w:p>
    <w:p w14:paraId="27A79033">
      <w:pPr>
        <w:spacing w:before="0" w:after="0"/>
        <w:ind w:firstLine="454"/>
      </w:pPr>
      <w:r>
        <w:rPr>
          <w:rFonts w:hint="eastAsia" w:ascii="Times New Roman" w:hAnsi="Times New Roman"/>
          <w:b w:val="0"/>
          <w:color w:val="000000"/>
          <w:sz w:val="24"/>
        </w:rPr>
        <w:t>Rosenbaum敏感性曲线</w:t>
      </w:r>
    </w:p>
    <w:bookmarkEnd w:id="20"/>
    <w:bookmarkEnd w:id="22"/>
    <w:p w14:paraId="6AED20E9">
      <w:pPr>
        <w:spacing w:before="240" w:after="60"/>
        <w:ind w:firstLine="0"/>
        <w:jc w:val="left"/>
      </w:pPr>
      <w:bookmarkStart w:id="23" w:name="第三层因果森林异质性分析"/>
      <w:r>
        <w:rPr>
          <w:rFonts w:hint="eastAsia" w:ascii="Times New Roman" w:hAnsi="Times New Roman"/>
          <w:b/>
          <w:color w:val="000000"/>
          <w:sz w:val="24"/>
        </w:rPr>
        <w:t>第三层：因果森林异质性分析</w:t>
      </w:r>
    </w:p>
    <w:p w14:paraId="0290FBA9">
      <w:pPr>
        <w:spacing w:before="0" w:after="0"/>
        <w:ind w:firstLine="454"/>
      </w:pPr>
      <w:r>
        <w:rPr>
          <w:rFonts w:hint="eastAsia" w:ascii="Times New Roman" w:hAnsi="Times New Roman"/>
          <w:b w:val="0"/>
          <w:color w:val="000000"/>
          <w:sz w:val="24"/>
        </w:rPr>
        <w:t>PSM给出的ATT=+0.59pp是</w:t>
      </w:r>
      <w:r>
        <w:rPr>
          <w:rFonts w:hint="eastAsia" w:ascii="Times New Roman" w:hAnsi="Times New Roman"/>
          <w:b w:val="0"/>
          <w:i/>
          <w:iCs/>
          <w:color w:val="000000"/>
          <w:sz w:val="24"/>
        </w:rPr>
        <w:t>平均</w:t>
      </w:r>
      <w:r>
        <w:rPr>
          <w:rFonts w:hint="eastAsia" w:ascii="Times New Roman" w:hAnsi="Times New Roman"/>
          <w:b w:val="0"/>
          <w:color w:val="000000"/>
          <w:sz w:val="24"/>
        </w:rPr>
        <w:t>处理效应。但若金额对不同子群体</w:t>
      </w:r>
      <w:r>
        <w:rPr>
          <w:rFonts w:ascii="Times New Roman" w:hAnsi="Times New Roman"/>
          <w:b w:val="0"/>
          <w:color w:val="000000"/>
          <w:sz w:val="24"/>
        </w:rPr>
        <w:t xml:space="preserve"> </w:t>
      </w:r>
      <w:r>
        <w:rPr>
          <w:rFonts w:hint="eastAsia" w:ascii="Times New Roman" w:hAnsi="Times New Roman"/>
          <w:b w:val="0"/>
          <w:color w:val="000000"/>
          <w:sz w:val="24"/>
        </w:rPr>
        <w:t>存在方向相反的效应，平均后可能对消。因果森林直接估计</w:t>
      </w:r>
      <w:r>
        <w:rPr>
          <w:rFonts w:ascii="Times New Roman" w:hAnsi="Times New Roman"/>
          <w:b w:val="0"/>
          <w:color w:val="000000"/>
          <w:sz w:val="24"/>
        </w:rPr>
        <w:t xml:space="preserve"> CATE</w:t>
      </w:r>
      <m:oMath>
        <m:r>
          <m:rPr>
            <m:sty m:val="p"/>
          </m:rPr>
          <m:t>(</m:t>
        </m:r>
        <m:r>
          <m:rPr/>
          <m:t>x</m:t>
        </m:r>
        <m:r>
          <m:rPr>
            <m:sty m:val="p"/>
          </m:rPr>
          <m:t>)</m:t>
        </m:r>
      </m:oMath>
      <w:r>
        <w:rPr>
          <w:rFonts w:hint="eastAsia" w:ascii="Times New Roman" w:hAnsi="Times New Roman"/>
          <w:b w:val="0"/>
          <w:color w:val="000000"/>
          <w:sz w:val="24"/>
        </w:rPr>
        <w:t>，刻画效应的异质性分布。</w:t>
      </w:r>
    </w:p>
    <w:p w14:paraId="31BB48E9">
      <w:pPr>
        <w:spacing w:before="0" w:after="0"/>
        <w:ind w:firstLine="454"/>
      </w:pPr>
      <w:r>
        <w:rPr>
          <w:rFonts w:hint="eastAsia" w:ascii="Times New Roman" w:hAnsi="Times New Roman"/>
          <w:b w:val="0"/>
          <w:color w:val="000000"/>
          <w:sz w:val="24"/>
        </w:rPr>
        <w:t>因果森林的ATE=+1.80pp，与PSM/IPW一致。但CATE分布揭示了显著的异质性：</w:t>
      </w:r>
      <w:r>
        <w:rPr>
          <w:rFonts w:ascii="Times New Roman" w:hAnsi="Times New Roman"/>
          <w:b w:val="0"/>
          <w:color w:val="000000"/>
          <w:sz w:val="24"/>
        </w:rPr>
        <w:t xml:space="preserve"> </w:t>
      </w:r>
      <w:r>
        <w:rPr>
          <w:rFonts w:hint="eastAsia" w:ascii="Times New Roman" w:hAnsi="Times New Roman"/>
          <w:b w:val="0"/>
          <w:color w:val="000000"/>
          <w:sz w:val="24"/>
        </w:rPr>
        <w:t>CATE范围[</w:t>
      </w:r>
      <m:oMath>
        <m:r>
          <m:rPr>
            <m:sty m:val="p"/>
          </m:rPr>
          <m:t>−</m:t>
        </m:r>
      </m:oMath>
      <w:r>
        <w:rPr>
          <w:rFonts w:ascii="Times New Roman" w:hAnsi="Times New Roman"/>
          <w:b w:val="0"/>
          <w:color w:val="000000"/>
          <w:sz w:val="24"/>
        </w:rPr>
        <w:t xml:space="preserve">6.08, </w:t>
      </w:r>
      <w:r>
        <w:rPr>
          <w:rFonts w:hint="eastAsia" w:ascii="Times New Roman" w:hAnsi="Times New Roman"/>
          <w:b w:val="0"/>
          <w:color w:val="000000"/>
          <w:sz w:val="24"/>
        </w:rPr>
        <w:t>+8.02]pp，SD=2.07pp。10.9%的样本具有统计显著的</w:t>
      </w:r>
      <w:r>
        <w:rPr>
          <w:rFonts w:ascii="Times New Roman" w:hAnsi="Times New Roman"/>
          <w:b w:val="0"/>
          <w:color w:val="000000"/>
          <w:sz w:val="24"/>
        </w:rPr>
        <w:t xml:space="preserve"> </w:t>
      </w:r>
      <w:r>
        <w:rPr>
          <w:rFonts w:hint="eastAsia" w:ascii="Times New Roman" w:hAnsi="Times New Roman"/>
          <w:b w:val="0"/>
          <w:color w:val="000000"/>
          <w:sz w:val="24"/>
        </w:rPr>
        <w:t>处理效应（95%CI不跨零）。</w:t>
      </w:r>
    </w:p>
    <w:p w14:paraId="76AD74CA">
      <w:pPr>
        <w:spacing w:before="0" w:after="0"/>
        <w:ind w:firstLine="454"/>
      </w:pPr>
      <w:r>
        <w:rPr>
          <w:rFonts w:hint="eastAsia" w:ascii="Times New Roman" w:hAnsi="Times New Roman"/>
          <w:b w:val="0"/>
          <w:color w:val="000000"/>
          <w:sz w:val="24"/>
        </w:rPr>
        <w:t>按案件类型分组（表</w:t>
      </w:r>
      <w:r>
        <w:rPr>
          <w:rFonts w:ascii="Times New Roman" w:hAnsi="Times New Roman"/>
          <w:b w:val="0"/>
          <w:color w:val="000000"/>
          <w:sz w:val="24"/>
        </w:rPr>
        <w:t> </w:t>
      </w:r>
      <w:r>
        <w:fldChar w:fldCharType="begin"/>
      </w:r>
      <w:r>
        <w:instrText xml:space="preserve"> HYPERLINK \l "tab:cate" \h </w:instrText>
      </w:r>
      <w:r>
        <w:fldChar w:fldCharType="separate"/>
      </w:r>
      <w:r>
        <w:rPr>
          <w:rStyle w:val="136"/>
        </w:rPr>
        <w:t>6</w:t>
      </w:r>
      <w:r>
        <w:rPr>
          <w:rStyle w:val="136"/>
        </w:rPr>
        <w:fldChar w:fldCharType="end"/>
      </w:r>
      <w:r>
        <w:rPr>
          <w:rFonts w:hint="eastAsia" w:ascii="Times New Roman" w:hAnsi="Times New Roman"/>
          <w:b w:val="0"/>
          <w:color w:val="000000"/>
          <w:sz w:val="24"/>
        </w:rPr>
        <w:t>）：行政案件效应最强（CATE=+3.04pp，</w:t>
      </w:r>
      <w:r>
        <w:rPr>
          <w:rFonts w:ascii="Times New Roman" w:hAnsi="Times New Roman"/>
          <w:b w:val="0"/>
          <w:color w:val="000000"/>
          <w:sz w:val="24"/>
        </w:rPr>
        <w:t xml:space="preserve"> </w:t>
      </w:r>
      <w:r>
        <w:rPr>
          <w:rFonts w:hint="eastAsia" w:ascii="Times New Roman" w:hAnsi="Times New Roman"/>
          <w:b w:val="0"/>
          <w:color w:val="000000"/>
          <w:sz w:val="24"/>
        </w:rPr>
        <w:t>23.5%显著），其次为刑事案件（+1.91pp，12.3%）和民事案件（+1.65pp，</w:t>
      </w:r>
      <w:r>
        <w:rPr>
          <w:rFonts w:ascii="Times New Roman" w:hAnsi="Times New Roman"/>
          <w:b w:val="0"/>
          <w:color w:val="000000"/>
          <w:sz w:val="24"/>
        </w:rPr>
        <w:t xml:space="preserve"> </w:t>
      </w:r>
      <w:r>
        <w:rPr>
          <w:rFonts w:hint="eastAsia" w:ascii="Times New Roman" w:hAnsi="Times New Roman"/>
          <w:b w:val="0"/>
          <w:color w:val="000000"/>
          <w:sz w:val="24"/>
        </w:rPr>
        <w:t>9.4%）。按案件篇幅四分位分组：篇幅较长组（Q3）效应最强（CATE=+3.02pp，</w:t>
      </w:r>
      <w:r>
        <w:rPr>
          <w:rFonts w:ascii="Times New Roman" w:hAnsi="Times New Roman"/>
          <w:b w:val="0"/>
          <w:color w:val="000000"/>
          <w:sz w:val="24"/>
        </w:rPr>
        <w:t xml:space="preserve"> </w:t>
      </w:r>
      <w:r>
        <w:rPr>
          <w:rFonts w:hint="eastAsia" w:ascii="Times New Roman" w:hAnsi="Times New Roman"/>
          <w:b w:val="0"/>
          <w:color w:val="000000"/>
          <w:sz w:val="24"/>
        </w:rPr>
        <w:t>18.0%显著），但篇幅最长组（Q4）效应反而下降（+1.56pp，3.4%），</w:t>
      </w:r>
      <w:r>
        <w:rPr>
          <w:rFonts w:ascii="Times New Roman" w:hAnsi="Times New Roman"/>
          <w:b w:val="0"/>
          <w:color w:val="000000"/>
          <w:sz w:val="24"/>
        </w:rPr>
        <w:t xml:space="preserve"> </w:t>
      </w:r>
      <w:r>
        <w:rPr>
          <w:rFonts w:hint="eastAsia" w:ascii="Times New Roman" w:hAnsi="Times New Roman"/>
          <w:b w:val="0"/>
          <w:color w:val="000000"/>
          <w:sz w:val="24"/>
        </w:rPr>
        <w:t>呈现</w:t>
      </w:r>
      <w:r>
        <w:rPr>
          <w:rFonts w:hint="eastAsia" w:ascii="Times New Roman" w:hAnsi="Times New Roman"/>
          <w:b w:val="0"/>
          <w:bCs/>
          <w:color w:val="000000"/>
          <w:sz w:val="24"/>
        </w:rPr>
        <w:t>倒U型</w:t>
      </w:r>
      <w:r>
        <w:rPr>
          <w:rFonts w:hint="eastAsia" w:ascii="Times New Roman" w:hAnsi="Times New Roman"/>
          <w:b w:val="0"/>
          <w:color w:val="000000"/>
          <w:sz w:val="24"/>
        </w:rPr>
        <w:t>模式——效应在中等偏长的案件中达到峰值。</w:t>
      </w:r>
    </w:p>
    <w:p w14:paraId="24F34407">
      <w:pPr>
        <w:spacing w:before="240" w:after="60"/>
        <w:ind w:firstLine="0"/>
        <w:jc w:val="left"/>
      </w:pPr>
      <w:bookmarkStart w:id="24" w:name="tab:cate"/>
      <w:r>
        <w:rPr>
          <w:rFonts w:hint="eastAsia" w:ascii="Times New Roman" w:hAnsi="Times New Roman"/>
          <w:b/>
          <w:color w:val="000000"/>
          <w:sz w:val="24"/>
        </w:rPr>
        <w:t>因果森林CATE分组估计</w:t>
      </w:r>
    </w:p>
    <w:tbl>
      <w:tblPr>
        <w:tblStyle w:val="168"/>
        <w:tblW w:w="0" w:type="auto"/>
        <w:tblCaption w:val="因果森林CATE分组估计"/>
        <w:tblInd w:w="0" w:type="dxa"/>
        <w:tblLayout w:type="autofit"/>
        <w:tblCellMar>
          <w:top w:w="0" w:type="dxa"/>
          <w:left w:w="108" w:type="dxa"/>
          <w:bottom w:w="0" w:type="dxa"/>
          <w:right w:w="108" w:type="dxa"/>
        </w:tblCellMar>
      </w:tblPr>
      <w:tblGrid>
        <w:gridCol w:w="2430"/>
        <w:gridCol w:w="1850"/>
        <w:gridCol w:w="1657"/>
        <w:gridCol w:w="1236"/>
      </w:tblGrid>
      <w:tr w14:paraId="3260723D">
        <w:trPr>
          <w:tblHeader/>
        </w:trPr>
        <w:tc>
          <w:p w14:paraId="4A9F1936">
            <w:pPr>
              <w:pStyle w:val="167"/>
              <w:jc w:val="left"/>
            </w:pPr>
            <w:r>
              <w:rPr>
                <w:rFonts w:hint="eastAsia"/>
                <w:b/>
                <w:bCs/>
              </w:rPr>
              <w:t>分组</w:t>
            </w:r>
          </w:p>
        </w:tc>
        <w:tc>
          <w:p w14:paraId="488628EC">
            <w:pPr>
              <w:pStyle w:val="167"/>
              <w:jc w:val="right"/>
            </w:pPr>
            <w:r>
              <w:rPr>
                <w:b/>
                <w:bCs/>
              </w:rPr>
              <w:t>CATE (pp)</w:t>
            </w:r>
          </w:p>
        </w:tc>
        <w:tc>
          <w:p w14:paraId="6DDBEBEA">
            <w:pPr>
              <w:pStyle w:val="167"/>
              <w:jc w:val="right"/>
            </w:pPr>
            <w:r>
              <w:rPr>
                <w:rFonts w:hint="eastAsia"/>
                <w:b/>
                <w:bCs/>
              </w:rPr>
              <w:t>显著占比</w:t>
            </w:r>
          </w:p>
        </w:tc>
        <w:tc>
          <w:p w14:paraId="5DF52D31">
            <w:pPr>
              <w:pStyle w:val="167"/>
              <w:jc w:val="right"/>
            </w:pPr>
            <m:oMathPara>
              <m:oMath>
                <m:r>
                  <m:rPr/>
                  <m:t>n</m:t>
                </m:r>
              </m:oMath>
            </m:oMathPara>
          </w:p>
        </w:tc>
      </w:tr>
      <w:tr w14:paraId="148BC90E">
        <w:tc>
          <w:tcPr>
            <w:gridSpan w:val="4"/>
          </w:tcPr>
          <w:p w14:paraId="65C640FF">
            <w:pPr>
              <w:pStyle w:val="167"/>
              <w:jc w:val="left"/>
            </w:pPr>
            <w:r>
              <w:rPr>
                <w:rFonts w:hint="eastAsia"/>
                <w:i/>
                <w:iCs/>
              </w:rPr>
              <w:t>按案件类型</w:t>
            </w:r>
          </w:p>
        </w:tc>
      </w:tr>
      <w:tr w14:paraId="279E49AC">
        <w:tc>
          <w:p w14:paraId="78BFA10C">
            <w:pPr>
              <w:pStyle w:val="167"/>
              <w:jc w:val="left"/>
            </w:pPr>
            <w:r>
              <w:rPr>
                <w:rFonts w:hint="eastAsia"/>
              </w:rPr>
              <w:t>行政案件</w:t>
            </w:r>
          </w:p>
        </w:tc>
        <w:tc>
          <w:p w14:paraId="0525503E">
            <w:pPr>
              <w:pStyle w:val="167"/>
              <w:jc w:val="right"/>
            </w:pPr>
            <w:r>
              <w:t>+3.04</w:t>
            </w:r>
          </w:p>
        </w:tc>
        <w:tc>
          <w:p w14:paraId="03FB0666">
            <w:pPr>
              <w:pStyle w:val="167"/>
              <w:jc w:val="right"/>
            </w:pPr>
            <w:r>
              <w:t>23.5%</w:t>
            </w:r>
          </w:p>
        </w:tc>
        <w:tc>
          <w:p w14:paraId="0C2D3964">
            <w:pPr>
              <w:pStyle w:val="167"/>
              <w:jc w:val="right"/>
            </w:pPr>
            <w:r>
              <w:t>753</w:t>
            </w:r>
          </w:p>
        </w:tc>
      </w:tr>
      <w:tr w14:paraId="403FC137">
        <w:tc>
          <w:p w14:paraId="6C5D6A78">
            <w:pPr>
              <w:pStyle w:val="167"/>
              <w:jc w:val="left"/>
            </w:pPr>
            <w:r>
              <w:rPr>
                <w:rFonts w:hint="eastAsia"/>
              </w:rPr>
              <w:t>刑事案件</w:t>
            </w:r>
          </w:p>
        </w:tc>
        <w:tc>
          <w:p w14:paraId="09C58677">
            <w:pPr>
              <w:pStyle w:val="167"/>
              <w:jc w:val="right"/>
            </w:pPr>
            <w:r>
              <w:t>+1.91</w:t>
            </w:r>
          </w:p>
        </w:tc>
        <w:tc>
          <w:p w14:paraId="3B6D7CD6">
            <w:pPr>
              <w:pStyle w:val="167"/>
              <w:jc w:val="right"/>
            </w:pPr>
            <w:r>
              <w:t>12.3%</w:t>
            </w:r>
          </w:p>
        </w:tc>
        <w:tc>
          <w:p w14:paraId="7E9A6B97">
            <w:pPr>
              <w:pStyle w:val="167"/>
              <w:jc w:val="right"/>
            </w:pPr>
            <w:r>
              <w:t>1,687</w:t>
            </w:r>
          </w:p>
        </w:tc>
      </w:tr>
      <w:tr w14:paraId="213A7B4C">
        <w:tc>
          <w:p w14:paraId="578D3FAF">
            <w:pPr>
              <w:pStyle w:val="167"/>
              <w:jc w:val="left"/>
            </w:pPr>
            <w:r>
              <w:rPr>
                <w:rFonts w:hint="eastAsia"/>
              </w:rPr>
              <w:t>民事案件</w:t>
            </w:r>
          </w:p>
        </w:tc>
        <w:tc>
          <w:p w14:paraId="1689C282">
            <w:pPr>
              <w:pStyle w:val="167"/>
              <w:jc w:val="right"/>
            </w:pPr>
            <w:r>
              <w:t>+1.65</w:t>
            </w:r>
          </w:p>
        </w:tc>
        <w:tc>
          <w:p w14:paraId="61E76DCE">
            <w:pPr>
              <w:pStyle w:val="167"/>
              <w:jc w:val="right"/>
            </w:pPr>
            <w:r>
              <w:t>9.4%</w:t>
            </w:r>
          </w:p>
        </w:tc>
        <w:tc>
          <w:p w14:paraId="5F5A3C78">
            <w:pPr>
              <w:pStyle w:val="167"/>
              <w:jc w:val="right"/>
            </w:pPr>
            <w:r>
              <w:t>7,466</w:t>
            </w:r>
          </w:p>
        </w:tc>
      </w:tr>
      <w:tr w14:paraId="701DCB44">
        <w:tc>
          <w:tcPr>
            <w:gridSpan w:val="4"/>
          </w:tcPr>
          <w:p w14:paraId="54A593DB">
            <w:pPr>
              <w:pStyle w:val="167"/>
              <w:jc w:val="left"/>
            </w:pPr>
            <w:r>
              <w:rPr>
                <w:rFonts w:hint="eastAsia"/>
                <w:i/>
                <w:iCs/>
              </w:rPr>
              <w:t>按案件篇幅</w:t>
            </w:r>
          </w:p>
        </w:tc>
      </w:tr>
      <w:tr w14:paraId="3534A972">
        <w:tc>
          <w:p w14:paraId="2CF71655">
            <w:pPr>
              <w:pStyle w:val="167"/>
              <w:jc w:val="left"/>
            </w:pPr>
            <w:r>
              <w:rPr>
                <w:rFonts w:hint="eastAsia"/>
              </w:rPr>
              <w:t>篇幅较长（Q3）</w:t>
            </w:r>
          </w:p>
        </w:tc>
        <w:tc>
          <w:p w14:paraId="3BC1CE54">
            <w:pPr>
              <w:pStyle w:val="167"/>
              <w:jc w:val="right"/>
            </w:pPr>
            <w:r>
              <w:t>+3.02</w:t>
            </w:r>
          </w:p>
        </w:tc>
        <w:tc>
          <w:p w14:paraId="36ED1A7B">
            <w:pPr>
              <w:pStyle w:val="167"/>
              <w:jc w:val="right"/>
            </w:pPr>
            <w:r>
              <w:t>18.0%</w:t>
            </w:r>
          </w:p>
        </w:tc>
        <w:tc>
          <w:p w14:paraId="766A977F">
            <w:pPr>
              <w:pStyle w:val="167"/>
              <w:jc w:val="right"/>
            </w:pPr>
            <w:r>
              <w:t>2,473</w:t>
            </w:r>
          </w:p>
        </w:tc>
      </w:tr>
      <w:tr w14:paraId="152DCE71">
        <w:tc>
          <w:p w14:paraId="3A1AE02F">
            <w:pPr>
              <w:pStyle w:val="167"/>
              <w:jc w:val="left"/>
            </w:pPr>
            <w:r>
              <w:rPr>
                <w:rFonts w:hint="eastAsia"/>
              </w:rPr>
              <w:t>篇幅较短（Q2）</w:t>
            </w:r>
          </w:p>
        </w:tc>
        <w:tc>
          <w:p w14:paraId="7D986F5A">
            <w:pPr>
              <w:pStyle w:val="167"/>
              <w:jc w:val="right"/>
            </w:pPr>
            <w:r>
              <w:t>+1.86</w:t>
            </w:r>
          </w:p>
        </w:tc>
        <w:tc>
          <w:p w14:paraId="6881B9A9">
            <w:pPr>
              <w:pStyle w:val="167"/>
              <w:jc w:val="right"/>
            </w:pPr>
            <w:r>
              <w:t>11.7%</w:t>
            </w:r>
          </w:p>
        </w:tc>
        <w:tc>
          <w:p w14:paraId="1AB84E4F">
            <w:pPr>
              <w:pStyle w:val="167"/>
              <w:jc w:val="right"/>
            </w:pPr>
            <w:r>
              <w:t>2,472</w:t>
            </w:r>
          </w:p>
        </w:tc>
      </w:tr>
      <w:tr w14:paraId="499AD258">
        <w:tc>
          <w:p w14:paraId="73178EED">
            <w:pPr>
              <w:pStyle w:val="167"/>
              <w:jc w:val="left"/>
            </w:pPr>
            <w:r>
              <w:rPr>
                <w:rFonts w:hint="eastAsia"/>
              </w:rPr>
              <w:t>篇幅最短（Q1）</w:t>
            </w:r>
          </w:p>
        </w:tc>
        <w:tc>
          <w:p w14:paraId="4DBDAA80">
            <w:pPr>
              <w:pStyle w:val="167"/>
              <w:jc w:val="right"/>
            </w:pPr>
            <w:r>
              <w:t>+0.76</w:t>
            </w:r>
          </w:p>
        </w:tc>
        <w:tc>
          <w:p w14:paraId="26F7923D">
            <w:pPr>
              <w:pStyle w:val="167"/>
              <w:jc w:val="right"/>
            </w:pPr>
            <w:r>
              <w:t>10.8%</w:t>
            </w:r>
          </w:p>
        </w:tc>
        <w:tc>
          <w:p w14:paraId="33A8C2F4">
            <w:pPr>
              <w:pStyle w:val="167"/>
              <w:jc w:val="right"/>
            </w:pPr>
            <w:r>
              <w:t>2,487</w:t>
            </w:r>
          </w:p>
        </w:tc>
      </w:tr>
      <w:tr w14:paraId="22239678">
        <w:tc>
          <w:p w14:paraId="2100E2E5">
            <w:pPr>
              <w:pStyle w:val="167"/>
              <w:jc w:val="left"/>
            </w:pPr>
            <w:r>
              <w:rPr>
                <w:rFonts w:hint="eastAsia"/>
              </w:rPr>
              <w:t>篇幅最长（Q4）</w:t>
            </w:r>
          </w:p>
        </w:tc>
        <w:tc>
          <w:p w14:paraId="39F30277">
            <w:pPr>
              <w:pStyle w:val="167"/>
              <w:jc w:val="right"/>
            </w:pPr>
            <w:r>
              <w:t>+1.56</w:t>
            </w:r>
          </w:p>
        </w:tc>
        <w:tc>
          <w:p w14:paraId="6914D125">
            <w:pPr>
              <w:pStyle w:val="167"/>
              <w:jc w:val="right"/>
            </w:pPr>
            <w:r>
              <w:t>3.4%</w:t>
            </w:r>
          </w:p>
        </w:tc>
        <w:tc>
          <w:p w14:paraId="3A4C21EB">
            <w:pPr>
              <w:pStyle w:val="167"/>
              <w:jc w:val="right"/>
            </w:pPr>
            <w:r>
              <w:t>2,474</w:t>
            </w:r>
          </w:p>
        </w:tc>
      </w:tr>
      <w:bookmarkEnd w:id="24"/>
    </w:tbl>
    <w:p w14:paraId="25C2F650">
      <w:pPr>
        <w:spacing w:before="0" w:after="0"/>
        <w:ind w:firstLine="454"/>
      </w:pPr>
      <w:r>
        <w:rPr>
          <w:rFonts w:hint="eastAsia" w:ascii="Times New Roman" w:hAnsi="Times New Roman"/>
          <w:b w:val="0"/>
          <w:color w:val="000000"/>
          <w:sz w:val="24"/>
        </w:rPr>
        <w:t>特征重要性分析揭示，CATE异质性的两大驱动因素是判别标准篇幅（0.455）</w:t>
      </w:r>
      <w:r>
        <w:rPr>
          <w:rFonts w:ascii="Times New Roman" w:hAnsi="Times New Roman"/>
          <w:b w:val="0"/>
          <w:color w:val="000000"/>
          <w:sz w:val="24"/>
        </w:rPr>
        <w:t xml:space="preserve"> </w:t>
      </w:r>
      <w:r>
        <w:rPr>
          <w:rFonts w:hint="eastAsia" w:ascii="Times New Roman" w:hAnsi="Times New Roman"/>
          <w:b w:val="0"/>
          <w:color w:val="000000"/>
          <w:sz w:val="24"/>
        </w:rPr>
        <w:t>和案件描述篇幅（0.410），年份偏量位居第三（0.104），案件类型（民事</w:t>
      </w:r>
      <w:r>
        <w:rPr>
          <w:rFonts w:ascii="Times New Roman" w:hAnsi="Times New Roman"/>
          <w:b w:val="0"/>
          <w:color w:val="000000"/>
          <w:sz w:val="24"/>
        </w:rPr>
        <w:t xml:space="preserve"> </w:t>
      </w:r>
      <w:r>
        <w:rPr>
          <w:rFonts w:hint="eastAsia" w:ascii="Times New Roman" w:hAnsi="Times New Roman"/>
          <w:b w:val="0"/>
          <w:color w:val="000000"/>
          <w:sz w:val="24"/>
        </w:rPr>
        <w:t>0.023、刑事0.009）贡献较小。</w:t>
      </w:r>
    </w:p>
    <w:p w14:paraId="52D38B38">
      <w:pPr>
        <w:spacing w:before="120" w:after="60"/>
        <w:ind w:firstLine="0"/>
        <w:jc w:val="center"/>
      </w:pPr>
      <w:r>
        <w:rPr>
          <w:rFonts w:hint="eastAsia" w:ascii="Times New Roman" w:hAnsi="Times New Roman"/>
          <w:b/>
          <w:color w:val="505050"/>
          <w:sz w:val="20"/>
        </w:rPr>
        <w:t>图</w:t>
      </w:r>
      <w:r>
        <w:rPr>
          <w:rFonts w:ascii="Times New Roman" w:hAnsi="Times New Roman"/>
          <w:b/>
          <w:color w:val="505050"/>
          <w:sz w:val="20"/>
        </w:rPr>
        <w:t> </w:t>
      </w:r>
      <w:r>
        <w:fldChar w:fldCharType="begin"/>
      </w:r>
      <w:r>
        <w:instrText xml:space="preserve"> HYPERLINK \l "fig:forest" \h </w:instrText>
      </w:r>
      <w:r>
        <w:fldChar w:fldCharType="separate"/>
      </w:r>
      <w:r>
        <w:rPr>
          <w:rStyle w:val="136"/>
        </w:rPr>
        <w:t>3</w:t>
      </w:r>
      <w:r>
        <w:rPr>
          <w:rStyle w:val="136"/>
        </w:rPr>
        <w:fldChar w:fldCharType="end"/>
      </w:r>
      <w:r>
        <w:rPr>
          <w:rFonts w:hint="eastAsia" w:ascii="Times New Roman" w:hAnsi="Times New Roman"/>
          <w:b/>
          <w:color w:val="505050"/>
          <w:sz w:val="20"/>
        </w:rPr>
        <w:t>展示了CATE分布、分组估计与特征重要性。</w:t>
      </w:r>
    </w:p>
    <w:p w14:paraId="6D96B838">
      <w:bookmarkStart w:id="25" w:name="fig:forest"/>
      <w:r>
        <w:rPr>
          <w:rFonts w:ascii="Times New Roman" w:hAnsi="Times New Roman"/>
        </w:rPr>
        <w:drawing>
          <wp:inline distT="0" distB="0" distL="114300" distR="114300">
            <wp:extent cx="5067300" cy="3937635"/>
            <wp:effectExtent l="0" t="0" r="12700" b="24765"/>
            <wp:docPr id="3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pic:cNvPicPr>
                      <a:picLocks noChangeAspect="1" noChangeArrowheads="1"/>
                    </pic:cNvPicPr>
                  </pic:nvPicPr>
                  <pic:blipFill>
                    <a:blip r:embed="rId10"/>
                    <a:stretch>
                      <a:fillRect/>
                    </a:stretch>
                  </pic:blipFill>
                  <pic:spPr>
                    <a:xfrm>
                      <a:off x="0" y="0"/>
                      <a:ext cx="5067300" cy="3938258"/>
                    </a:xfrm>
                    <a:prstGeom prst="rect">
                      <a:avLst/>
                    </a:prstGeom>
                    <a:noFill/>
                    <a:ln w="9525">
                      <a:noFill/>
                    </a:ln>
                  </pic:spPr>
                </pic:pic>
              </a:graphicData>
            </a:graphic>
          </wp:inline>
        </w:drawing>
      </w:r>
    </w:p>
    <w:p w14:paraId="627B4DF8">
      <w:pPr>
        <w:spacing w:before="0" w:after="0"/>
        <w:ind w:firstLine="454"/>
      </w:pPr>
      <w:r>
        <w:rPr>
          <w:rFonts w:hint="eastAsia" w:ascii="Times New Roman" w:hAnsi="Times New Roman"/>
          <w:b w:val="0"/>
          <w:color w:val="000000"/>
          <w:sz w:val="24"/>
        </w:rPr>
        <w:t>因果森林分析：CATE分布、分组估计与特征重要性</w:t>
      </w:r>
    </w:p>
    <w:bookmarkEnd w:id="23"/>
    <w:bookmarkEnd w:id="25"/>
    <w:p w14:paraId="706A8495">
      <w:pPr>
        <w:spacing w:before="240" w:after="60"/>
        <w:ind w:firstLine="0"/>
        <w:jc w:val="left"/>
      </w:pPr>
      <w:bookmarkStart w:id="26" w:name="第四层因果中介分析"/>
      <w:r>
        <w:rPr>
          <w:rFonts w:hint="eastAsia" w:ascii="Times New Roman" w:hAnsi="Times New Roman"/>
          <w:b/>
          <w:color w:val="000000"/>
          <w:sz w:val="24"/>
        </w:rPr>
        <w:t>第四层：因果中介分析</w:t>
      </w:r>
    </w:p>
    <w:p w14:paraId="39141D93">
      <w:pPr>
        <w:spacing w:before="0" w:after="0"/>
        <w:ind w:firstLine="454"/>
      </w:pPr>
      <w:r>
        <w:rPr>
          <w:rFonts w:hint="eastAsia" w:ascii="Times New Roman" w:hAnsi="Times New Roman"/>
          <w:b w:val="0"/>
          <w:color w:val="000000"/>
          <w:sz w:val="24"/>
        </w:rPr>
        <w:t>前文已证明金额对驳回无直接因果效应。但因果森林提示效应存在异质性——</w:t>
      </w:r>
      <w:r>
        <w:rPr>
          <w:rFonts w:ascii="Times New Roman" w:hAnsi="Times New Roman"/>
          <w:b w:val="0"/>
          <w:color w:val="000000"/>
          <w:sz w:val="24"/>
        </w:rPr>
        <w:t xml:space="preserve"> </w:t>
      </w:r>
      <w:r>
        <w:rPr>
          <w:rFonts w:hint="eastAsia" w:ascii="Times New Roman" w:hAnsi="Times New Roman"/>
          <w:b w:val="0"/>
          <w:color w:val="000000"/>
          <w:sz w:val="24"/>
        </w:rPr>
        <w:t>这些效应是如何传导的？中介分析从机制层面提供了解答。</w:t>
      </w:r>
    </w:p>
    <w:p w14:paraId="20983DF4">
      <w:pPr>
        <w:spacing w:before="0" w:after="0"/>
        <w:ind w:firstLine="454"/>
      </w:pPr>
      <w:r>
        <w:rPr>
          <w:rFonts w:hint="eastAsia" w:ascii="Times New Roman" w:hAnsi="Times New Roman"/>
          <w:b w:val="0"/>
          <w:color w:val="000000"/>
          <w:sz w:val="24"/>
        </w:rPr>
        <w:t>以Baron-Kenny三步法+1,000次Bootstrap检验两个候选中介变量。结果</w:t>
      </w:r>
      <w:r>
        <w:rPr>
          <w:rFonts w:ascii="Times New Roman" w:hAnsi="Times New Roman"/>
          <w:b w:val="0"/>
          <w:color w:val="000000"/>
          <w:sz w:val="24"/>
        </w:rPr>
        <w:t xml:space="preserve"> </w:t>
      </w:r>
      <w:r>
        <w:rPr>
          <w:rFonts w:hint="eastAsia" w:ascii="Times New Roman" w:hAnsi="Times New Roman"/>
          <w:b w:val="0"/>
          <w:color w:val="000000"/>
          <w:sz w:val="24"/>
        </w:rPr>
        <w:t>（表</w:t>
      </w:r>
      <w:r>
        <w:rPr>
          <w:rFonts w:ascii="Times New Roman" w:hAnsi="Times New Roman"/>
          <w:b w:val="0"/>
          <w:color w:val="000000"/>
          <w:sz w:val="24"/>
        </w:rPr>
        <w:t> </w:t>
      </w:r>
      <w:r>
        <w:fldChar w:fldCharType="begin"/>
      </w:r>
      <w:r>
        <w:instrText xml:space="preserve"> HYPERLINK \l "tab:mediation" \h </w:instrText>
      </w:r>
      <w:r>
        <w:fldChar w:fldCharType="separate"/>
      </w:r>
      <w:r>
        <w:rPr>
          <w:rStyle w:val="136"/>
        </w:rPr>
        <w:t>7</w:t>
      </w:r>
      <w:r>
        <w:rPr>
          <w:rStyle w:val="136"/>
        </w:rPr>
        <w:fldChar w:fldCharType="end"/>
      </w:r>
      <w:r>
        <w:rPr>
          <w:rFonts w:hint="eastAsia" w:ascii="Times New Roman" w:hAnsi="Times New Roman"/>
          <w:b w:val="0"/>
          <w:color w:val="000000"/>
          <w:sz w:val="24"/>
        </w:rPr>
        <w:t>）表明：</w:t>
      </w:r>
    </w:p>
    <w:p w14:paraId="6EDE4776">
      <w:pPr>
        <w:numPr>
          <w:ilvl w:val="0"/>
          <w:numId w:val="8"/>
        </w:numPr>
        <w:spacing w:before="0" w:after="0"/>
        <w:ind w:firstLine="454"/>
      </w:pPr>
      <w:r>
        <w:rPr>
          <w:rFonts w:hint="eastAsia" w:ascii="Times New Roman" w:hAnsi="Times New Roman"/>
          <w:b w:val="0"/>
          <w:color w:val="000000"/>
          <w:sz w:val="24"/>
        </w:rPr>
        <w:t>M1（争议复杂度）=</w:t>
      </w:r>
      <w:r>
        <w:rPr>
          <w:rFonts w:ascii="Times New Roman" w:hAnsi="Times New Roman"/>
          <w:b w:val="0"/>
          <w:color w:val="000000"/>
          <w:sz w:val="24"/>
        </w:rPr>
        <w:t xml:space="preserve"> </w:t>
      </w:r>
      <w:r>
        <w:rPr>
          <w:rFonts w:hint="eastAsia" w:ascii="Times New Roman" w:hAnsi="Times New Roman"/>
          <w:b w:val="0"/>
          <w:color w:val="000000"/>
          <w:sz w:val="24"/>
        </w:rPr>
        <w:t>判别标准篇幅对数：间接效应</w:t>
      </w:r>
      <m:oMath>
        <m:r>
          <m:rPr/>
          <m:t>a</m:t>
        </m:r>
        <m:r>
          <m:rPr>
            <m:sty m:val="p"/>
          </m:rPr>
          <m:t>×</m:t>
        </m:r>
        <m:r>
          <m:rPr/>
          <m:t>b</m:t>
        </m:r>
        <m:r>
          <m:rPr>
            <m:sty m:val="p"/>
          </m:rPr>
          <m:t>=+</m:t>
        </m:r>
        <m:r>
          <m:rPr/>
          <m:t>0.41</m:t>
        </m:r>
      </m:oMath>
      <w:r>
        <w:rPr>
          <w:rFonts w:hint="eastAsia" w:ascii="Times New Roman" w:hAnsi="Times New Roman"/>
          <w:b w:val="0"/>
          <w:color w:val="000000"/>
          <w:sz w:val="24"/>
        </w:rPr>
        <w:t>pp，中介占比7.4%，Bootstrap</w:t>
      </w:r>
      <w:r>
        <w:rPr>
          <w:rFonts w:ascii="Times New Roman" w:hAnsi="Times New Roman"/>
          <w:b w:val="0"/>
          <w:color w:val="000000"/>
          <w:sz w:val="24"/>
        </w:rPr>
        <w:t xml:space="preserve"> 95%CI [0.22, </w:t>
      </w:r>
      <w:r>
        <w:rPr>
          <w:rFonts w:hint="eastAsia" w:ascii="Times New Roman" w:hAnsi="Times New Roman"/>
          <w:b w:val="0"/>
          <w:color w:val="000000"/>
          <w:sz w:val="24"/>
        </w:rPr>
        <w:t>0.61]pp，不跨零</w:t>
      </w:r>
      <w:r>
        <w:rPr>
          <w:rFonts w:ascii="Times New Roman" w:hAnsi="Times New Roman"/>
          <w:b w:val="0"/>
          <w:color w:val="000000"/>
          <w:sz w:val="24"/>
        </w:rPr>
        <w:t xml:space="preserve"> ——</w:t>
      </w:r>
      <w:r>
        <w:rPr>
          <w:rFonts w:hint="eastAsia" w:ascii="Times New Roman" w:hAnsi="Times New Roman"/>
          <w:b w:val="0"/>
          <w:bCs/>
          <w:color w:val="000000"/>
          <w:sz w:val="24"/>
        </w:rPr>
        <w:t>显著</w:t>
      </w:r>
      <w:r>
        <w:rPr>
          <w:rFonts w:ascii="Times New Roman" w:hAnsi="Times New Roman"/>
          <w:b w:val="0"/>
          <w:color w:val="000000"/>
          <w:sz w:val="24"/>
        </w:rPr>
        <w:t>。</w:t>
      </w:r>
    </w:p>
    <w:p w14:paraId="05D6ADD2">
      <w:pPr>
        <w:numPr>
          <w:ilvl w:val="0"/>
          <w:numId w:val="8"/>
        </w:numPr>
        <w:spacing w:before="0" w:after="0"/>
        <w:ind w:firstLine="454"/>
      </w:pPr>
      <w:r>
        <w:rPr>
          <w:rFonts w:hint="eastAsia" w:ascii="Times New Roman" w:hAnsi="Times New Roman"/>
          <w:b w:val="0"/>
          <w:color w:val="000000"/>
          <w:sz w:val="24"/>
        </w:rPr>
        <w:t>M2（概念丰富度）=</w:t>
      </w:r>
      <w:r>
        <w:rPr>
          <w:rFonts w:ascii="Times New Roman" w:hAnsi="Times New Roman"/>
          <w:b w:val="0"/>
          <w:color w:val="000000"/>
          <w:sz w:val="24"/>
        </w:rPr>
        <w:t xml:space="preserve"> </w:t>
      </w:r>
      <w:r>
        <w:rPr>
          <w:rFonts w:hint="eastAsia" w:ascii="Times New Roman" w:hAnsi="Times New Roman"/>
          <w:b w:val="0"/>
          <w:color w:val="000000"/>
          <w:sz w:val="24"/>
        </w:rPr>
        <w:t>关键词数量：间接效应</w:t>
      </w:r>
      <m:oMath>
        <m:r>
          <m:rPr>
            <m:sty m:val="p"/>
          </m:rPr>
          <m:t>≈</m:t>
        </m:r>
        <m:r>
          <m:rPr/>
          <m:t>0</m:t>
        </m:r>
      </m:oMath>
      <w:r>
        <w:rPr>
          <w:rFonts w:hint="eastAsia" w:ascii="Times New Roman" w:hAnsi="Times New Roman"/>
          <w:b w:val="0"/>
          <w:color w:val="000000"/>
          <w:sz w:val="24"/>
        </w:rPr>
        <w:t>pp，不显著。</w:t>
      </w:r>
    </w:p>
    <w:p w14:paraId="3F365B73">
      <w:pPr>
        <w:spacing w:before="240" w:after="60"/>
        <w:ind w:firstLine="0"/>
        <w:jc w:val="left"/>
      </w:pPr>
      <w:bookmarkStart w:id="27" w:name="tab:mediation"/>
      <w:r>
        <w:rPr>
          <w:rFonts w:hint="eastAsia" w:ascii="Times New Roman" w:hAnsi="Times New Roman"/>
          <w:b/>
          <w:color w:val="000000"/>
          <w:sz w:val="24"/>
        </w:rPr>
        <w:t>因果中介分析结果</w:t>
      </w:r>
    </w:p>
    <w:tbl>
      <w:tblPr>
        <w:tblStyle w:val="168"/>
        <w:tblW w:w="0" w:type="auto"/>
        <w:tblCaption w:val="因果中介分析结果"/>
        <w:tblInd w:w="0" w:type="dxa"/>
        <w:tblLayout w:type="autofit"/>
        <w:tblCellMar>
          <w:top w:w="0" w:type="dxa"/>
          <w:left w:w="108" w:type="dxa"/>
          <w:bottom w:w="0" w:type="dxa"/>
          <w:right w:w="108" w:type="dxa"/>
        </w:tblCellMar>
      </w:tblPr>
      <w:tblGrid>
        <w:gridCol w:w="3060"/>
        <w:gridCol w:w="1492"/>
        <w:gridCol w:w="1642"/>
        <w:gridCol w:w="1616"/>
        <w:gridCol w:w="2095"/>
      </w:tblGrid>
      <w:tr w14:paraId="1A54D29B">
        <w:trPr>
          <w:tblHeader/>
        </w:trPr>
        <w:tc>
          <w:p w14:paraId="2CB40100">
            <w:pPr>
              <w:pStyle w:val="167"/>
              <w:jc w:val="left"/>
            </w:pPr>
            <w:r>
              <w:rPr>
                <w:rFonts w:hint="eastAsia"/>
                <w:b/>
                <w:bCs/>
              </w:rPr>
              <w:t>路径</w:t>
            </w:r>
          </w:p>
        </w:tc>
        <w:tc>
          <w:p w14:paraId="494A3FE0">
            <w:pPr>
              <w:pStyle w:val="167"/>
              <w:jc w:val="right"/>
            </w:pPr>
            <w:r>
              <w:rPr>
                <w:rFonts w:hint="eastAsia"/>
                <w:b/>
                <w:bCs/>
              </w:rPr>
              <w:t>系数</w:t>
            </w:r>
          </w:p>
        </w:tc>
        <w:tc>
          <w:p w14:paraId="5826B34F">
            <w:pPr>
              <w:pStyle w:val="167"/>
              <w:jc w:val="right"/>
            </w:pPr>
            <w:r>
              <w:rPr>
                <w:rFonts w:hint="eastAsia"/>
                <w:b/>
                <w:bCs/>
              </w:rPr>
              <w:t>间接效应</w:t>
            </w:r>
          </w:p>
        </w:tc>
        <w:tc>
          <w:p w14:paraId="17BE1D38">
            <w:pPr>
              <w:pStyle w:val="167"/>
              <w:jc w:val="right"/>
            </w:pPr>
            <w:r>
              <w:rPr>
                <w:rFonts w:hint="eastAsia"/>
                <w:b/>
                <w:bCs/>
              </w:rPr>
              <w:t>中介占比</w:t>
            </w:r>
          </w:p>
        </w:tc>
        <w:tc>
          <w:p w14:paraId="214DCDFF">
            <w:pPr>
              <w:pStyle w:val="167"/>
              <w:jc w:val="right"/>
            </w:pPr>
            <w:r>
              <w:rPr>
                <w:b/>
                <w:bCs/>
              </w:rPr>
              <w:t>95% CI</w:t>
            </w:r>
          </w:p>
        </w:tc>
      </w:tr>
      <w:tr w14:paraId="2C18A580">
        <w:tc>
          <w:p w14:paraId="7995A77D">
            <w:pPr>
              <w:pStyle w:val="167"/>
              <w:jc w:val="left"/>
            </w:pPr>
            <w:r>
              <w:rPr>
                <w:rFonts w:hint="eastAsia"/>
              </w:rPr>
              <w:t>总效应</w:t>
            </w:r>
            <w:r>
              <w:t xml:space="preserve"> </w:t>
            </w:r>
            <m:oMath>
              <m:r>
                <m:rPr/>
                <m:t>c</m:t>
              </m:r>
            </m:oMath>
            <w:r>
              <w:rPr>
                <w:rFonts w:hint="eastAsia"/>
              </w:rPr>
              <w:t>（T</w:t>
            </w:r>
            <m:oMath>
              <m:r>
                <m:rPr>
                  <m:sty m:val="p"/>
                </m:rPr>
                <m:t>→</m:t>
              </m:r>
            </m:oMath>
            <w:r>
              <w:rPr>
                <w:rFonts w:hint="eastAsia"/>
              </w:rPr>
              <w:t>Y）</w:t>
            </w:r>
          </w:p>
        </w:tc>
        <w:tc>
          <w:p w14:paraId="61292D62">
            <w:pPr>
              <w:pStyle w:val="167"/>
              <w:jc w:val="right"/>
            </w:pPr>
            <w:r>
              <w:t>+5.56pp</w:t>
            </w:r>
          </w:p>
        </w:tc>
        <w:tc>
          <w:p w14:paraId="04D56F54">
            <w:pPr>
              <w:pStyle w:val="167"/>
              <w:jc w:val="right"/>
            </w:pPr>
            <w:r>
              <w:t>—</w:t>
            </w:r>
          </w:p>
        </w:tc>
        <w:tc>
          <w:p w14:paraId="576CE3C0">
            <w:pPr>
              <w:pStyle w:val="167"/>
              <w:jc w:val="right"/>
            </w:pPr>
            <w:r>
              <w:t>—</w:t>
            </w:r>
          </w:p>
        </w:tc>
        <w:tc>
          <w:p w14:paraId="5CF9D85A">
            <w:pPr>
              <w:pStyle w:val="167"/>
              <w:jc w:val="right"/>
            </w:pPr>
            <w:r>
              <w:t>—</w:t>
            </w:r>
          </w:p>
        </w:tc>
      </w:tr>
      <w:tr w14:paraId="0CCA5499">
        <w:tc>
          <w:p w14:paraId="693BBD2B">
            <w:pPr>
              <w:pStyle w:val="167"/>
              <w:jc w:val="left"/>
            </w:pPr>
            <w:r>
              <w:rPr>
                <w:rFonts w:hint="eastAsia"/>
              </w:rPr>
              <w:t>直接效应</w:t>
            </w:r>
            <w:r>
              <w:t xml:space="preserve"> </w:t>
            </w:r>
            <m:oMath>
              <m:sSup>
                <m:sSupPr/>
                <m:e>
                  <m:r>
                    <m:rPr/>
                    <m:t>c</m:t>
                  </m:r>
                </m:e>
                <m:sup>
                  <m:r>
                    <m:rPr>
                      <m:sty m:val="p"/>
                    </m:rPr>
                    <m:t>′</m:t>
                  </m:r>
                </m:sup>
              </m:sSup>
            </m:oMath>
            <w:r>
              <w:rPr>
                <w:rFonts w:hint="eastAsia"/>
              </w:rPr>
              <w:t>（T</w:t>
            </w:r>
            <m:oMath>
              <m:r>
                <m:rPr>
                  <m:sty m:val="p"/>
                </m:rPr>
                <m:t>→</m:t>
              </m:r>
            </m:oMath>
            <w:r>
              <w:t>Y</w:t>
            </w:r>
            <m:oMath>
              <m:r>
                <m:rPr>
                  <m:sty m:val="p"/>
                </m:rPr>
                <m:t>|</m:t>
              </m:r>
            </m:oMath>
            <w:r>
              <w:rPr>
                <w:rFonts w:hint="eastAsia"/>
              </w:rPr>
              <w:t>M）</w:t>
            </w:r>
          </w:p>
        </w:tc>
        <w:tc>
          <w:p w14:paraId="5A7F169E">
            <w:pPr>
              <w:pStyle w:val="167"/>
              <w:jc w:val="right"/>
            </w:pPr>
            <w:r>
              <w:t>+5.15pp</w:t>
            </w:r>
          </w:p>
        </w:tc>
        <w:tc>
          <w:p w14:paraId="4340C3E8">
            <w:pPr>
              <w:pStyle w:val="167"/>
              <w:jc w:val="right"/>
            </w:pPr>
            <w:r>
              <w:t>—</w:t>
            </w:r>
          </w:p>
        </w:tc>
        <w:tc>
          <w:p w14:paraId="3F741A72">
            <w:pPr>
              <w:pStyle w:val="167"/>
              <w:jc w:val="right"/>
            </w:pPr>
            <w:r>
              <w:t>—</w:t>
            </w:r>
          </w:p>
        </w:tc>
        <w:tc>
          <w:p w14:paraId="604CB32F">
            <w:pPr>
              <w:pStyle w:val="167"/>
              <w:jc w:val="right"/>
            </w:pPr>
            <w:r>
              <w:t>—</w:t>
            </w:r>
          </w:p>
        </w:tc>
      </w:tr>
      <w:tr w14:paraId="4E4278A0">
        <w:tc>
          <w:p w14:paraId="1D797718">
            <w:pPr>
              <w:pStyle w:val="167"/>
              <w:jc w:val="left"/>
            </w:pPr>
            <w:r>
              <w:rPr>
                <w:rFonts w:hint="eastAsia"/>
              </w:rPr>
              <w:t>间接：T</w:t>
            </w:r>
            <m:oMath>
              <m:r>
                <m:rPr>
                  <m:sty m:val="p"/>
                </m:rPr>
                <m:t>→</m:t>
              </m:r>
            </m:oMath>
            <w:r>
              <w:t>M</w:t>
            </w:r>
            <m:oMath>
              <m:sSub>
                <m:sSubPr/>
                <m:e>
                  <m:r>
                    <m:rPr/>
                    <m:t>​</m:t>
                  </m:r>
                </m:e>
                <m:sub>
                  <m:r>
                    <m:rPr/>
                    <m:t>1</m:t>
                  </m:r>
                </m:sub>
              </m:sSub>
              <m:r>
                <m:rPr>
                  <m:sty m:val="p"/>
                </m:rPr>
                <m:t>→</m:t>
              </m:r>
            </m:oMath>
            <w:r>
              <w:t>Y</w:t>
            </w:r>
          </w:p>
        </w:tc>
        <w:tc>
          <w:p w14:paraId="29C5333E">
            <w:pPr>
              <w:pStyle w:val="167"/>
              <w:jc w:val="right"/>
            </w:pPr>
            <w:r>
              <w:t>—</w:t>
            </w:r>
          </w:p>
        </w:tc>
        <w:tc>
          <w:p w14:paraId="4AC32EBE">
            <w:pPr>
              <w:pStyle w:val="167"/>
              <w:jc w:val="right"/>
            </w:pPr>
            <w:r>
              <w:t>+0.41pp</w:t>
            </w:r>
          </w:p>
        </w:tc>
        <w:tc>
          <w:p w14:paraId="18A12756">
            <w:pPr>
              <w:pStyle w:val="167"/>
              <w:jc w:val="right"/>
            </w:pPr>
            <w:r>
              <w:t>7.4%</w:t>
            </w:r>
          </w:p>
        </w:tc>
        <w:tc>
          <w:p w14:paraId="32D91A2B">
            <w:pPr>
              <w:pStyle w:val="167"/>
              <w:jc w:val="right"/>
            </w:pPr>
            <w:r>
              <w:t>[0.22, 0.61]***</w:t>
            </w:r>
          </w:p>
        </w:tc>
      </w:tr>
      <w:tr w14:paraId="54EEAB35">
        <w:tc>
          <w:p w14:paraId="18916277">
            <w:pPr>
              <w:pStyle w:val="167"/>
              <w:jc w:val="left"/>
            </w:pPr>
            <w:r>
              <w:rPr>
                <w:rFonts w:hint="eastAsia"/>
              </w:rPr>
              <w:t>间接：T</w:t>
            </w:r>
            <m:oMath>
              <m:r>
                <m:rPr>
                  <m:sty m:val="p"/>
                </m:rPr>
                <m:t>→</m:t>
              </m:r>
            </m:oMath>
            <w:r>
              <w:t>M</w:t>
            </w:r>
            <m:oMath>
              <m:sSub>
                <m:sSubPr/>
                <m:e>
                  <m:r>
                    <m:rPr/>
                    <m:t>​</m:t>
                  </m:r>
                </m:e>
                <m:sub>
                  <m:r>
                    <m:rPr/>
                    <m:t>2</m:t>
                  </m:r>
                </m:sub>
              </m:sSub>
              <m:r>
                <m:rPr>
                  <m:sty m:val="p"/>
                </m:rPr>
                <m:t>→</m:t>
              </m:r>
            </m:oMath>
            <w:r>
              <w:t>Y</w:t>
            </w:r>
          </w:p>
        </w:tc>
        <w:tc>
          <w:p w14:paraId="797DE348">
            <w:pPr>
              <w:pStyle w:val="167"/>
              <w:jc w:val="right"/>
            </w:pPr>
            <w:r>
              <w:t>—</w:t>
            </w:r>
          </w:p>
        </w:tc>
        <w:tc>
          <w:p w14:paraId="2D01CC55">
            <w:pPr>
              <w:pStyle w:val="167"/>
              <w:jc w:val="right"/>
            </w:pPr>
            <m:oMath>
              <m:r>
                <m:rPr>
                  <m:sty m:val="p"/>
                </m:rPr>
                <m:t>≈</m:t>
              </m:r>
            </m:oMath>
            <w:r>
              <w:t>0pp</w:t>
            </w:r>
          </w:p>
        </w:tc>
        <w:tc>
          <w:p w14:paraId="13B0FAA8">
            <w:pPr>
              <w:pStyle w:val="167"/>
              <w:jc w:val="right"/>
            </w:pPr>
            <w:r>
              <w:t>0.0%</w:t>
            </w:r>
          </w:p>
        </w:tc>
        <w:tc>
          <w:p w14:paraId="01260864">
            <w:pPr>
              <w:pStyle w:val="167"/>
              <w:jc w:val="right"/>
            </w:pPr>
            <w:r>
              <w:t>n.s.</w:t>
            </w:r>
          </w:p>
        </w:tc>
      </w:tr>
      <w:tr w14:paraId="22B072C2">
        <w:tc>
          <w:tcPr>
            <w:gridSpan w:val="5"/>
          </w:tcPr>
          <w:p w14:paraId="59C1C188">
            <w:pPr>
              <w:pStyle w:val="167"/>
              <w:jc w:val="left"/>
            </w:pPr>
            <w:r>
              <w:t xml:space="preserve">** Bootstrap </w:t>
            </w:r>
            <w:r>
              <w:rPr>
                <w:rFonts w:hint="eastAsia"/>
              </w:rPr>
              <w:t>95%CI不跨零</w:t>
            </w:r>
          </w:p>
        </w:tc>
      </w:tr>
      <w:bookmarkEnd w:id="27"/>
    </w:tbl>
    <w:p w14:paraId="4F0195B3">
      <w:pPr>
        <w:spacing w:before="0" w:after="0"/>
        <w:ind w:firstLine="454"/>
      </w:pPr>
      <w:r>
        <w:rPr>
          <w:rFonts w:hint="eastAsia" w:ascii="Times New Roman" w:hAnsi="Times New Roman"/>
          <w:b w:val="0"/>
          <w:color w:val="000000"/>
          <w:sz w:val="24"/>
        </w:rPr>
        <w:t>路径分解显示：金额提及的总效应（+5.56pp）中，仅约7.4%通过争议复杂度</w:t>
      </w:r>
      <w:r>
        <w:rPr>
          <w:rFonts w:ascii="Times New Roman" w:hAnsi="Times New Roman"/>
          <w:b w:val="0"/>
          <w:color w:val="000000"/>
          <w:sz w:val="24"/>
        </w:rPr>
        <w:t xml:space="preserve"> </w:t>
      </w:r>
      <w:r>
        <w:rPr>
          <w:rFonts w:hint="eastAsia" w:ascii="Times New Roman" w:hAnsi="Times New Roman"/>
          <w:b w:val="0"/>
          <w:color w:val="000000"/>
          <w:sz w:val="24"/>
        </w:rPr>
        <w:t>中介——且该间接路径在统计上显著。剩余92.6%的效应在PSM匹配后几乎</w:t>
      </w:r>
      <w:r>
        <w:rPr>
          <w:rFonts w:ascii="Times New Roman" w:hAnsi="Times New Roman"/>
          <w:b w:val="0"/>
          <w:color w:val="000000"/>
          <w:sz w:val="24"/>
        </w:rPr>
        <w:t xml:space="preserve"> </w:t>
      </w:r>
      <w:r>
        <w:rPr>
          <w:rFonts w:hint="eastAsia" w:ascii="Times New Roman" w:hAnsi="Times New Roman"/>
          <w:b w:val="0"/>
          <w:color w:val="000000"/>
          <w:sz w:val="24"/>
        </w:rPr>
        <w:t>完全消失，证明其为混淆偏差。综合PSM与中介分析的结论形成了一幅完整的</w:t>
      </w:r>
      <w:r>
        <w:rPr>
          <w:rFonts w:ascii="Times New Roman" w:hAnsi="Times New Roman"/>
          <w:b w:val="0"/>
          <w:color w:val="000000"/>
          <w:sz w:val="24"/>
        </w:rPr>
        <w:t xml:space="preserve"> </w:t>
      </w:r>
      <w:r>
        <w:rPr>
          <w:rFonts w:hint="eastAsia" w:ascii="Times New Roman" w:hAnsi="Times New Roman"/>
          <w:b w:val="0"/>
          <w:color w:val="000000"/>
          <w:sz w:val="24"/>
        </w:rPr>
        <w:t>因果图景：</w:t>
      </w:r>
      <w:r>
        <w:rPr>
          <w:rFonts w:hint="eastAsia" w:ascii="Times New Roman" w:hAnsi="Times New Roman"/>
          <w:b w:val="0"/>
          <w:i/>
          <w:iCs/>
          <w:color w:val="000000"/>
          <w:sz w:val="24"/>
        </w:rPr>
        <w:t>金额提及通过提升案件争议复杂度对驳回概率产生微弱的</w:t>
      </w:r>
      <w:r>
        <w:rPr>
          <w:rFonts w:ascii="Times New Roman" w:hAnsi="Times New Roman"/>
          <w:b w:val="0"/>
          <w:i/>
          <w:iCs/>
          <w:color w:val="000000"/>
          <w:sz w:val="24"/>
        </w:rPr>
        <w:t xml:space="preserve"> </w:t>
      </w:r>
      <w:r>
        <w:rPr>
          <w:rFonts w:hint="eastAsia" w:ascii="Times New Roman" w:hAnsi="Times New Roman"/>
          <w:b w:val="0"/>
          <w:i/>
          <w:iCs/>
          <w:color w:val="000000"/>
          <w:sz w:val="24"/>
        </w:rPr>
        <w:t>间接正向影响（+0.41pp），但不存在独立的直接因果效应。争议复杂度——</w:t>
      </w:r>
      <w:r>
        <w:rPr>
          <w:rFonts w:ascii="Times New Roman" w:hAnsi="Times New Roman"/>
          <w:b w:val="0"/>
          <w:i/>
          <w:iCs/>
          <w:color w:val="000000"/>
          <w:sz w:val="24"/>
        </w:rPr>
        <w:t xml:space="preserve"> </w:t>
      </w:r>
      <w:r>
        <w:rPr>
          <w:rFonts w:hint="eastAsia" w:ascii="Times New Roman" w:hAnsi="Times New Roman"/>
          <w:b w:val="0"/>
          <w:i/>
          <w:iCs/>
          <w:color w:val="000000"/>
          <w:sz w:val="24"/>
        </w:rPr>
        <w:t>而非金额本身——才是更接近因果链的驱动因子。</w:t>
      </w:r>
    </w:p>
    <w:p w14:paraId="2CF36A52">
      <w:pPr>
        <w:spacing w:before="120" w:after="60"/>
        <w:ind w:firstLine="0"/>
        <w:jc w:val="center"/>
      </w:pPr>
      <w:r>
        <w:rPr>
          <w:rFonts w:hint="eastAsia" w:ascii="Times New Roman" w:hAnsi="Times New Roman"/>
          <w:b/>
          <w:color w:val="505050"/>
          <w:sz w:val="20"/>
        </w:rPr>
        <w:t>图</w:t>
      </w:r>
      <w:r>
        <w:rPr>
          <w:rFonts w:ascii="Times New Roman" w:hAnsi="Times New Roman"/>
          <w:b/>
          <w:color w:val="505050"/>
          <w:sz w:val="20"/>
        </w:rPr>
        <w:t> </w:t>
      </w:r>
      <w:r>
        <w:fldChar w:fldCharType="begin"/>
      </w:r>
      <w:r>
        <w:instrText xml:space="preserve"> HYPERLINK \l "fig:mediation" \h </w:instrText>
      </w:r>
      <w:r>
        <w:fldChar w:fldCharType="separate"/>
      </w:r>
      <w:r>
        <w:rPr>
          <w:rStyle w:val="136"/>
        </w:rPr>
        <w:t>4</w:t>
      </w:r>
      <w:r>
        <w:rPr>
          <w:rStyle w:val="136"/>
        </w:rPr>
        <w:fldChar w:fldCharType="end"/>
      </w:r>
      <w:r>
        <w:rPr>
          <w:rFonts w:ascii="Times New Roman" w:hAnsi="Times New Roman"/>
          <w:b/>
          <w:color w:val="505050"/>
          <w:sz w:val="20"/>
        </w:rPr>
        <w:t xml:space="preserve"> </w:t>
      </w:r>
      <w:r>
        <w:rPr>
          <w:rFonts w:hint="eastAsia" w:ascii="Times New Roman" w:hAnsi="Times New Roman"/>
          <w:b/>
          <w:color w:val="505050"/>
          <w:sz w:val="20"/>
        </w:rPr>
        <w:t>以路径图形式展示了效应分解。</w:t>
      </w:r>
    </w:p>
    <w:p w14:paraId="4AE3E12F">
      <w:bookmarkStart w:id="28" w:name="fig:mediation"/>
      <w:r>
        <w:rPr>
          <w:rFonts w:ascii="Times New Roman" w:hAnsi="Times New Roman"/>
        </w:rPr>
        <w:drawing>
          <wp:inline distT="0" distB="0" distL="114300" distR="114300">
            <wp:extent cx="4800600" cy="2823845"/>
            <wp:effectExtent l="0" t="0" r="0" b="20955"/>
            <wp:docPr id="4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pic:cNvPicPr>
                      <a:picLocks noChangeAspect="1" noChangeArrowheads="1"/>
                    </pic:cNvPicPr>
                  </pic:nvPicPr>
                  <pic:blipFill>
                    <a:blip r:embed="rId11"/>
                    <a:stretch>
                      <a:fillRect/>
                    </a:stretch>
                  </pic:blipFill>
                  <pic:spPr>
                    <a:xfrm>
                      <a:off x="0" y="0"/>
                      <a:ext cx="4800600" cy="2823882"/>
                    </a:xfrm>
                    <a:prstGeom prst="rect">
                      <a:avLst/>
                    </a:prstGeom>
                    <a:noFill/>
                    <a:ln w="9525">
                      <a:noFill/>
                    </a:ln>
                  </pic:spPr>
                </pic:pic>
              </a:graphicData>
            </a:graphic>
          </wp:inline>
        </w:drawing>
      </w:r>
    </w:p>
    <w:p w14:paraId="5AFFB5E1">
      <w:pPr>
        <w:spacing w:before="0" w:after="0"/>
        <w:ind w:firstLine="454"/>
      </w:pPr>
      <w:r>
        <w:rPr>
          <w:rFonts w:hint="eastAsia" w:ascii="Times New Roman" w:hAnsi="Times New Roman"/>
          <w:b w:val="0"/>
          <w:color w:val="000000"/>
          <w:sz w:val="24"/>
        </w:rPr>
        <w:t>因果中介路径图</w:t>
      </w:r>
    </w:p>
    <w:bookmarkEnd w:id="26"/>
    <w:bookmarkEnd w:id="28"/>
    <w:p w14:paraId="78E087BF">
      <w:pPr>
        <w:spacing w:before="240" w:after="60"/>
        <w:ind w:firstLine="0"/>
        <w:jc w:val="left"/>
      </w:pPr>
      <w:bookmarkStart w:id="29" w:name="补充验证did分析"/>
      <w:r>
        <w:rPr>
          <w:rFonts w:hint="eastAsia" w:ascii="Times New Roman" w:hAnsi="Times New Roman"/>
          <w:b/>
          <w:color w:val="000000"/>
          <w:sz w:val="24"/>
        </w:rPr>
        <w:t>补充验证：DID分析</w:t>
      </w:r>
    </w:p>
    <w:p w14:paraId="72CA110D">
      <w:pPr>
        <w:spacing w:before="0" w:after="0"/>
        <w:ind w:firstLine="454"/>
      </w:pPr>
      <w:r>
        <w:rPr>
          <w:rFonts w:hint="eastAsia" w:ascii="Times New Roman" w:hAnsi="Times New Roman"/>
          <w:b w:val="0"/>
          <w:color w:val="000000"/>
          <w:sz w:val="24"/>
        </w:rPr>
        <w:t>以2021年《民法典》施行作为准自然实验，对人格权纠纷（</w:t>
      </w:r>
      <m:oMath>
        <m:r>
          <m:rPr/>
          <m:t>n</m:t>
        </m:r>
        <m:r>
          <m:rPr>
            <m:sty m:val="p"/>
          </m:rPr>
          <m:t>=</m:t>
        </m:r>
        <m:r>
          <m:rPr/>
          <m:t>568</m:t>
        </m:r>
      </m:oMath>
      <w:r>
        <w:rPr>
          <w:rFonts w:hint="eastAsia" w:ascii="Times New Roman" w:hAnsi="Times New Roman"/>
          <w:b w:val="0"/>
          <w:color w:val="000000"/>
          <w:sz w:val="24"/>
        </w:rPr>
        <w:t>）与</w:t>
      </w:r>
      <w:r>
        <w:rPr>
          <w:rFonts w:ascii="Times New Roman" w:hAnsi="Times New Roman"/>
          <w:b w:val="0"/>
          <w:color w:val="000000"/>
          <w:sz w:val="24"/>
        </w:rPr>
        <w:t xml:space="preserve"> </w:t>
      </w:r>
      <w:r>
        <w:rPr>
          <w:rFonts w:hint="eastAsia" w:ascii="Times New Roman" w:hAnsi="Times New Roman"/>
          <w:b w:val="0"/>
          <w:color w:val="000000"/>
          <w:sz w:val="24"/>
        </w:rPr>
        <w:t>合同纠纷（</w:t>
      </w:r>
      <m:oMath>
        <m:r>
          <m:rPr/>
          <m:t>n</m:t>
        </m:r>
        <m:r>
          <m:rPr>
            <m:sty m:val="p"/>
          </m:rPr>
          <m:t>=</m:t>
        </m:r>
        <m:r>
          <m:rPr/>
          <m:t>4</m:t>
        </m:r>
        <m:r>
          <m:rPr>
            <m:sty m:val="p"/>
          </m:rPr>
          <m:t>,</m:t>
        </m:r>
        <m:r>
          <m:rPr/>
          <m:t>314</m:t>
        </m:r>
      </m:oMath>
      <w:r>
        <w:rPr>
          <w:rFonts w:hint="eastAsia" w:ascii="Times New Roman" w:hAnsi="Times New Roman"/>
          <w:b w:val="0"/>
          <w:color w:val="000000"/>
          <w:sz w:val="24"/>
        </w:rPr>
        <w:t>）进行DID分析。交互项</w:t>
      </w:r>
      <m:oMath>
        <m:sSub>
          <m:sSubPr/>
          <m:e>
            <m:r>
              <m:rPr/>
              <m:t>β</m:t>
            </m:r>
          </m:e>
          <m:sub>
            <m:r>
              <m:rPr/>
              <m:t>3</m:t>
            </m:r>
          </m:sub>
        </m:sSub>
        <m:r>
          <m:rPr>
            <m:sty m:val="p"/>
          </m:rPr>
          <m:t>=−</m:t>
        </m:r>
        <m:r>
          <m:rPr/>
          <m:t>9.89</m:t>
        </m:r>
      </m:oMath>
      <w:r>
        <w:rPr>
          <w:rFonts w:ascii="Times New Roman" w:hAnsi="Times New Roman"/>
          <w:b w:val="0"/>
          <w:color w:val="000000"/>
          <w:sz w:val="24"/>
        </w:rPr>
        <w:t xml:space="preserve">pp </w:t>
      </w:r>
      <w:r>
        <w:rPr>
          <w:rFonts w:hint="eastAsia" w:ascii="Times New Roman" w:hAnsi="Times New Roman"/>
          <w:b w:val="0"/>
          <w:color w:val="000000"/>
          <w:sz w:val="24"/>
        </w:rPr>
        <w:t>（</w:t>
      </w:r>
      <m:oMath>
        <m:r>
          <m:rPr/>
          <m:t>p</m:t>
        </m:r>
        <m:r>
          <m:rPr>
            <m:sty m:val="p"/>
          </m:rPr>
          <m:t>=</m:t>
        </m:r>
        <m:r>
          <m:rPr/>
          <m:t>0.026</m:t>
        </m:r>
      </m:oMath>
      <w:r>
        <w:rPr>
          <w:rFonts w:hint="eastAsia" w:ascii="Times New Roman" w:hAnsi="Times New Roman"/>
          <w:b w:val="0"/>
          <w:color w:val="000000"/>
          <w:sz w:val="24"/>
        </w:rPr>
        <w:t>），提示民法典后人格权驳回率相对下降约10pp。但政策前</w:t>
      </w:r>
      <w:r>
        <w:rPr>
          <w:rFonts w:ascii="Times New Roman" w:hAnsi="Times New Roman"/>
          <w:b w:val="0"/>
          <w:color w:val="000000"/>
          <w:sz w:val="24"/>
        </w:rPr>
        <w:t xml:space="preserve"> </w:t>
      </w:r>
      <w:r>
        <w:rPr>
          <w:rFonts w:hint="eastAsia" w:ascii="Times New Roman" w:hAnsi="Times New Roman"/>
          <w:b w:val="0"/>
          <w:color w:val="000000"/>
          <w:sz w:val="24"/>
        </w:rPr>
        <w:t>组间差距约11pp，平行趋势假设不完全成立；人格权样本量有限。</w:t>
      </w:r>
      <w:r>
        <w:rPr>
          <w:rFonts w:ascii="Times New Roman" w:hAnsi="Times New Roman"/>
          <w:b w:val="0"/>
          <w:color w:val="000000"/>
          <w:sz w:val="24"/>
        </w:rPr>
        <w:t xml:space="preserve"> </w:t>
      </w:r>
      <w:r>
        <w:rPr>
          <w:rFonts w:hint="eastAsia" w:ascii="Times New Roman" w:hAnsi="Times New Roman"/>
          <w:b w:val="0"/>
          <w:color w:val="000000"/>
          <w:sz w:val="24"/>
        </w:rPr>
        <w:t>该结果仅构成提示性因果证据。</w:t>
      </w:r>
    </w:p>
    <w:bookmarkEnd w:id="11"/>
    <w:bookmarkEnd w:id="17"/>
    <w:bookmarkEnd w:id="29"/>
    <w:p w14:paraId="19D19EC1">
      <w:pPr>
        <w:spacing w:before="360" w:after="120"/>
        <w:ind w:firstLine="0"/>
        <w:jc w:val="center"/>
      </w:pPr>
      <w:bookmarkStart w:id="30" w:name="讨论"/>
      <w:r>
        <w:rPr>
          <w:rFonts w:hint="eastAsia" w:ascii="Times New Roman" w:hAnsi="Times New Roman"/>
          <w:b/>
          <w:color w:val="000000"/>
          <w:sz w:val="28"/>
        </w:rPr>
        <w:t>五、讨论</w:t>
      </w:r>
    </w:p>
    <w:p w14:paraId="2F5AF4B5">
      <w:pPr>
        <w:spacing w:before="0" w:after="0"/>
        <w:ind w:firstLine="454"/>
      </w:pPr>
      <w:bookmarkStart w:id="31" w:name="核心发现的理论意涵"/>
      <w:r>
        <w:rPr>
          <w:rFonts w:hint="eastAsia" w:ascii="Times New Roman" w:hAnsi="Times New Roman"/>
          <w:b w:val="0"/>
          <w:color w:val="000000"/>
          <w:sz w:val="24"/>
        </w:rPr>
        <w:t>核心发现的理论意涵</w:t>
      </w:r>
    </w:p>
    <w:p w14:paraId="4FAB04C1">
      <w:pPr>
        <w:spacing w:before="0" w:after="0"/>
        <w:ind w:firstLine="454"/>
      </w:pPr>
      <w:r>
        <w:rPr>
          <w:rFonts w:hint="eastAsia" w:ascii="Times New Roman" w:hAnsi="Times New Roman"/>
          <w:b w:val="0"/>
          <w:bCs/>
          <w:color w:val="000000"/>
          <w:sz w:val="24"/>
        </w:rPr>
        <w:t>第一，相关不等于因果——法律AI预测模型需要因果校准。</w:t>
      </w:r>
      <w:r>
        <w:rPr>
          <w:rFonts w:ascii="Times New Roman" w:hAnsi="Times New Roman"/>
          <w:b w:val="0"/>
          <w:color w:val="000000"/>
          <w:sz w:val="24"/>
        </w:rPr>
        <w:t xml:space="preserve"> </w:t>
      </w:r>
      <w:r>
        <w:rPr>
          <w:rFonts w:hint="eastAsia" w:ascii="Times New Roman" w:hAnsi="Times New Roman"/>
          <w:b w:val="0"/>
          <w:color w:val="000000"/>
          <w:sz w:val="24"/>
        </w:rPr>
        <w:t>本文最核心的实证贡献在于，通过PSM精确地“拆穿”了Logistic回归中</w:t>
      </w:r>
      <w:r>
        <w:rPr>
          <w:rFonts w:ascii="Times New Roman" w:hAnsi="Times New Roman"/>
          <w:b w:val="0"/>
          <w:color w:val="000000"/>
          <w:sz w:val="24"/>
        </w:rPr>
        <w:t xml:space="preserve"> </w:t>
      </w:r>
      <w:r>
        <w:rPr>
          <w:rFonts w:hint="eastAsia" w:ascii="Times New Roman" w:hAnsi="Times New Roman"/>
          <w:b w:val="0"/>
          <w:color w:val="000000"/>
          <w:sz w:val="24"/>
        </w:rPr>
        <w:t>金额提及OR=1.17（</w:t>
      </w:r>
      <m:oMath>
        <m:r>
          <m:rPr/>
          <m:t>p</m:t>
        </m:r>
        <m:r>
          <m:rPr>
            <m:sty m:val="p"/>
          </m:rPr>
          <m:t>=</m:t>
        </m:r>
        <m:r>
          <m:rPr/>
          <m:t>0.003</m:t>
        </m:r>
      </m:oMath>
      <w:r>
        <w:rPr>
          <w:rFonts w:hint="eastAsia" w:ascii="Times New Roman" w:hAnsi="Times New Roman"/>
          <w:b w:val="0"/>
          <w:color w:val="000000"/>
          <w:sz w:val="24"/>
        </w:rPr>
        <w:t>）的“显著性”。匹配后ATT降至+0.59pp</w:t>
      </w:r>
      <w:r>
        <w:rPr>
          <w:rFonts w:ascii="Times New Roman" w:hAnsi="Times New Roman"/>
          <w:b w:val="0"/>
          <w:color w:val="000000"/>
          <w:sz w:val="24"/>
        </w:rPr>
        <w:t xml:space="preserve"> </w:t>
      </w:r>
      <w:r>
        <w:rPr>
          <w:rFonts w:hint="eastAsia" w:ascii="Times New Roman" w:hAnsi="Times New Roman"/>
          <w:b w:val="0"/>
          <w:color w:val="000000"/>
          <w:sz w:val="24"/>
        </w:rPr>
        <w:t>且不显著——89.4%的朴素效应可归因于混淆。IPW（1.49pp）与双重稳健</w:t>
      </w:r>
      <w:r>
        <w:rPr>
          <w:rFonts w:ascii="Times New Roman" w:hAnsi="Times New Roman"/>
          <w:b w:val="0"/>
          <w:color w:val="000000"/>
          <w:sz w:val="24"/>
        </w:rPr>
        <w:t xml:space="preserve"> </w:t>
      </w:r>
      <w:r>
        <w:rPr>
          <w:rFonts w:hint="eastAsia" w:ascii="Times New Roman" w:hAnsi="Times New Roman"/>
          <w:b w:val="0"/>
          <w:color w:val="000000"/>
          <w:sz w:val="24"/>
        </w:rPr>
        <w:t>（1.64pp）的交叉验证进一步确证了这一“零结果”。这一发现对法律AI</w:t>
      </w:r>
      <w:r>
        <w:rPr>
          <w:rFonts w:ascii="Times New Roman" w:hAnsi="Times New Roman"/>
          <w:b w:val="0"/>
          <w:color w:val="000000"/>
          <w:sz w:val="24"/>
        </w:rPr>
        <w:t xml:space="preserve"> </w:t>
      </w:r>
      <w:r>
        <w:rPr>
          <w:rFonts w:hint="eastAsia" w:ascii="Times New Roman" w:hAnsi="Times New Roman"/>
          <w:b w:val="0"/>
          <w:color w:val="000000"/>
          <w:sz w:val="24"/>
        </w:rPr>
        <w:t>领域的启示是深远的：</w:t>
      </w:r>
      <w:r>
        <w:rPr>
          <w:rFonts w:hint="eastAsia" w:ascii="Times New Roman" w:hAnsi="Times New Roman"/>
          <w:b w:val="0"/>
          <w:i/>
          <w:iCs/>
          <w:color w:val="000000"/>
          <w:sz w:val="24"/>
        </w:rPr>
        <w:t>高维文本特征驱动的判决预测模型虽然能</w:t>
      </w:r>
      <w:r>
        <w:rPr>
          <w:rFonts w:ascii="Times New Roman" w:hAnsi="Times New Roman"/>
          <w:b w:val="0"/>
          <w:i/>
          <w:iCs/>
          <w:color w:val="000000"/>
          <w:sz w:val="24"/>
        </w:rPr>
        <w:t xml:space="preserve"> </w:t>
      </w:r>
      <w:r>
        <w:rPr>
          <w:rFonts w:hint="eastAsia" w:ascii="Times New Roman" w:hAnsi="Times New Roman"/>
          <w:b w:val="0"/>
          <w:i/>
          <w:iCs/>
          <w:color w:val="000000"/>
          <w:sz w:val="24"/>
        </w:rPr>
        <w:t>输出“重要特征”，但这些特征的统计显著性与因果重要性之间存在巨大鸿沟。</w:t>
      </w:r>
      <w:r>
        <w:rPr>
          <w:rFonts w:ascii="Times New Roman" w:hAnsi="Times New Roman"/>
          <w:b w:val="0"/>
          <w:color w:val="000000"/>
          <w:sz w:val="24"/>
        </w:rPr>
        <w:t xml:space="preserve"> </w:t>
      </w:r>
      <w:r>
        <w:rPr>
          <w:rFonts w:hint="eastAsia" w:ascii="Times New Roman" w:hAnsi="Times New Roman"/>
          <w:b w:val="0"/>
          <w:color w:val="000000"/>
          <w:sz w:val="24"/>
        </w:rPr>
        <w:t>研究者与系统开发者不应将LASSO选出的变量或Logistic的显著OR</w:t>
      </w:r>
      <w:r>
        <w:rPr>
          <w:rFonts w:ascii="Times New Roman" w:hAnsi="Times New Roman"/>
          <w:b w:val="0"/>
          <w:color w:val="000000"/>
          <w:sz w:val="24"/>
        </w:rPr>
        <w:t xml:space="preserve"> </w:t>
      </w:r>
      <w:r>
        <w:rPr>
          <w:rFonts w:hint="eastAsia" w:ascii="Times New Roman" w:hAnsi="Times New Roman"/>
          <w:b w:val="0"/>
          <w:color w:val="000000"/>
          <w:sz w:val="24"/>
        </w:rPr>
        <w:t>等同于“影响判决的因素”——它们可能仅仅是被混淆变量驱动的共变信号。</w:t>
      </w:r>
    </w:p>
    <w:p w14:paraId="37CB5CD7">
      <w:pPr>
        <w:spacing w:before="0" w:after="0"/>
        <w:ind w:firstLine="454"/>
      </w:pPr>
      <w:r>
        <w:rPr>
          <w:rFonts w:hint="eastAsia" w:ascii="Times New Roman" w:hAnsi="Times New Roman"/>
          <w:b w:val="0"/>
          <w:bCs/>
          <w:color w:val="000000"/>
          <w:sz w:val="24"/>
        </w:rPr>
        <w:t>第二，Rosenbaum敏感性分析为因果声称提供了“诚实边界”</w:t>
      </w:r>
      <w:r>
        <w:rPr>
          <w:rFonts w:ascii="Times New Roman" w:hAnsi="Times New Roman"/>
          <w:b w:val="0"/>
          <w:bCs/>
          <w:color w:val="000000"/>
          <w:sz w:val="24"/>
        </w:rPr>
        <w:t>。</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r>
          <m:rPr>
            <m:sty m:val="p"/>
          </m:rPr>
          <m:t>=</m:t>
        </m:r>
        <m:r>
          <m:rPr/>
          <m:t>1.00</m:t>
        </m:r>
      </m:oMath>
      <w:r>
        <w:rPr>
          <w:rFonts w:hint="eastAsia" w:ascii="Times New Roman" w:hAnsi="Times New Roman"/>
          <w:b w:val="0"/>
          <w:color w:val="000000"/>
          <w:sz w:val="24"/>
        </w:rPr>
        <w:t>并非脆弱性的标志，而是精确的方法论诊断。</w:t>
      </w:r>
      <w:r>
        <w:rPr>
          <w:rFonts w:ascii="Times New Roman" w:hAnsi="Times New Roman"/>
          <w:b w:val="0"/>
          <w:color w:val="000000"/>
          <w:sz w:val="24"/>
        </w:rPr>
        <w:t xml:space="preserve"> </w:t>
      </w:r>
      <w:r>
        <w:rPr>
          <w:rFonts w:hint="eastAsia" w:ascii="Times New Roman" w:hAnsi="Times New Roman"/>
          <w:b w:val="0"/>
          <w:color w:val="000000"/>
          <w:sz w:val="24"/>
        </w:rPr>
        <w:t>它告诉我们：在当前可用的协变量集合下，无法区分金额提及的微弱残余效应</w:t>
      </w:r>
      <w:r>
        <w:rPr>
          <w:rFonts w:ascii="Times New Roman" w:hAnsi="Times New Roman"/>
          <w:b w:val="0"/>
          <w:color w:val="000000"/>
          <w:sz w:val="24"/>
        </w:rPr>
        <w:t xml:space="preserve"> </w:t>
      </w:r>
      <w:r>
        <w:rPr>
          <w:rFonts w:hint="eastAsia" w:ascii="Times New Roman" w:hAnsi="Times New Roman"/>
          <w:b w:val="0"/>
          <w:color w:val="000000"/>
          <w:sz w:val="24"/>
        </w:rPr>
        <w:t>与未观测混淆。这一发现为后续研究设计了清晰的数据收集路线图——</w:t>
      </w:r>
      <w:r>
        <w:rPr>
          <w:rFonts w:ascii="Times New Roman" w:hAnsi="Times New Roman"/>
          <w:b w:val="0"/>
          <w:color w:val="000000"/>
          <w:sz w:val="24"/>
        </w:rPr>
        <w:t xml:space="preserve"> </w:t>
      </w:r>
      <w:r>
        <w:rPr>
          <w:rFonts w:hint="eastAsia" w:ascii="Times New Roman" w:hAnsi="Times New Roman"/>
          <w:b w:val="0"/>
          <w:color w:val="000000"/>
          <w:sz w:val="24"/>
        </w:rPr>
        <w:t>法官特征、法院层级、证据强度——正是Rosenbaum分析所“呼求”的控制变量。</w:t>
      </w:r>
    </w:p>
    <w:p w14:paraId="2F684208">
      <w:pPr>
        <w:spacing w:before="0" w:after="0"/>
        <w:ind w:firstLine="454"/>
      </w:pPr>
      <w:r>
        <w:rPr>
          <w:rFonts w:hint="eastAsia" w:ascii="Times New Roman" w:hAnsi="Times New Roman"/>
          <w:b w:val="0"/>
          <w:bCs/>
          <w:color w:val="000000"/>
          <w:sz w:val="24"/>
        </w:rPr>
        <w:t>第三，因果森林颠覆了“平均不显著即无效应”的直觉。</w:t>
      </w:r>
      <w:r>
        <w:rPr>
          <w:rFonts w:ascii="Times New Roman" w:hAnsi="Times New Roman"/>
          <w:b w:val="0"/>
          <w:color w:val="000000"/>
          <w:sz w:val="24"/>
        </w:rPr>
        <w:t xml:space="preserve"> </w:t>
      </w:r>
      <w:r>
        <w:rPr>
          <w:rFonts w:hint="eastAsia" w:ascii="Times New Roman" w:hAnsi="Times New Roman"/>
          <w:b w:val="0"/>
          <w:color w:val="000000"/>
          <w:sz w:val="24"/>
        </w:rPr>
        <w:t>尽管整体ATT不显著，10.9%的样本确实存在显著的处理效应。行政案件</w:t>
      </w:r>
      <w:r>
        <w:rPr>
          <w:rFonts w:ascii="Times New Roman" w:hAnsi="Times New Roman"/>
          <w:b w:val="0"/>
          <w:color w:val="000000"/>
          <w:sz w:val="24"/>
        </w:rPr>
        <w:t xml:space="preserve"> </w:t>
      </w:r>
      <w:r>
        <w:rPr>
          <w:rFonts w:hint="eastAsia" w:ascii="Times New Roman" w:hAnsi="Times New Roman"/>
          <w:b w:val="0"/>
          <w:color w:val="000000"/>
          <w:sz w:val="24"/>
        </w:rPr>
        <w:t>（+3.04pp，23.5%显著）和中等篇幅案件（+3.02pp，18.0%显著）的</w:t>
      </w:r>
      <w:r>
        <w:rPr>
          <w:rFonts w:ascii="Times New Roman" w:hAnsi="Times New Roman"/>
          <w:b w:val="0"/>
          <w:color w:val="000000"/>
          <w:sz w:val="24"/>
        </w:rPr>
        <w:t xml:space="preserve"> </w:t>
      </w:r>
      <w:r>
        <w:rPr>
          <w:rFonts w:hint="eastAsia" w:ascii="Times New Roman" w:hAnsi="Times New Roman"/>
          <w:b w:val="0"/>
          <w:color w:val="000000"/>
          <w:sz w:val="24"/>
        </w:rPr>
        <w:t>效应强度不容忽视——这些子群体的效应被整体平均所掩盖。这一发现呼应了</w:t>
      </w:r>
      <w:r>
        <w:rPr>
          <w:rFonts w:ascii="Times New Roman" w:hAnsi="Times New Roman"/>
          <w:b w:val="0"/>
          <w:color w:val="000000"/>
          <w:sz w:val="24"/>
        </w:rPr>
        <w:t xml:space="preserve"> </w:t>
      </w:r>
      <w:r>
        <w:rPr>
          <w:rFonts w:hint="eastAsia" w:ascii="Times New Roman" w:hAnsi="Times New Roman"/>
          <w:b w:val="0"/>
          <w:color w:val="000000"/>
          <w:sz w:val="24"/>
        </w:rPr>
        <w:t>Athey与Imbens关于异质性处理效应估计对政策设计</w:t>
      </w:r>
      <w:r>
        <w:rPr>
          <w:rFonts w:ascii="Times New Roman" w:hAnsi="Times New Roman"/>
          <w:b w:val="0"/>
          <w:color w:val="000000"/>
          <w:sz w:val="24"/>
        </w:rPr>
        <w:t xml:space="preserve"> </w:t>
      </w:r>
      <w:r>
        <w:rPr>
          <w:rFonts w:hint="eastAsia" w:ascii="Times New Roman" w:hAnsi="Times New Roman"/>
          <w:b w:val="0"/>
          <w:color w:val="000000"/>
          <w:sz w:val="24"/>
        </w:rPr>
        <w:t>具有关键意义的论述：不同的案件类型可能需要差异化的司法辅助策略。</w:t>
      </w:r>
    </w:p>
    <w:p w14:paraId="416CBB09">
      <w:pPr>
        <w:spacing w:before="0" w:after="0"/>
        <w:ind w:firstLine="454"/>
      </w:pPr>
      <w:r>
        <w:rPr>
          <w:rFonts w:hint="eastAsia" w:ascii="Times New Roman" w:hAnsi="Times New Roman"/>
          <w:b w:val="0"/>
          <w:bCs/>
          <w:color w:val="000000"/>
          <w:sz w:val="24"/>
        </w:rPr>
        <w:t>第四，中介分析揭示了因果链条的微观结构。</w:t>
      </w:r>
      <w:r>
        <w:rPr>
          <w:rFonts w:ascii="Times New Roman" w:hAnsi="Times New Roman"/>
          <w:b w:val="0"/>
          <w:color w:val="000000"/>
          <w:sz w:val="24"/>
        </w:rPr>
        <w:t xml:space="preserve"> </w:t>
      </w:r>
      <w:r>
        <w:rPr>
          <w:rFonts w:hint="eastAsia" w:ascii="Times New Roman" w:hAnsi="Times New Roman"/>
          <w:b w:val="0"/>
          <w:color w:val="000000"/>
          <w:sz w:val="24"/>
        </w:rPr>
        <w:t>金额</w:t>
      </w:r>
      <m:oMath>
        <m:r>
          <m:rPr>
            <m:sty m:val="p"/>
          </m:rPr>
          <m:t>→</m:t>
        </m:r>
      </m:oMath>
      <w:r>
        <w:rPr>
          <w:rFonts w:hint="eastAsia" w:ascii="Times New Roman" w:hAnsi="Times New Roman"/>
          <w:b w:val="0"/>
          <w:color w:val="000000"/>
          <w:sz w:val="24"/>
        </w:rPr>
        <w:t>争议复杂度</w:t>
      </w:r>
      <m:oMath>
        <m:r>
          <m:rPr>
            <m:sty m:val="p"/>
          </m:rPr>
          <m:t>→</m:t>
        </m:r>
      </m:oMath>
      <w:r>
        <w:rPr>
          <w:rFonts w:hint="eastAsia" w:ascii="Times New Roman" w:hAnsi="Times New Roman"/>
          <w:b w:val="0"/>
          <w:color w:val="000000"/>
          <w:sz w:val="24"/>
        </w:rPr>
        <w:t>驳回的间接路径虽仅占总效应</w:t>
      </w:r>
      <w:r>
        <w:rPr>
          <w:rFonts w:ascii="Times New Roman" w:hAnsi="Times New Roman"/>
          <w:b w:val="0"/>
          <w:color w:val="000000"/>
          <w:sz w:val="24"/>
        </w:rPr>
        <w:t xml:space="preserve"> </w:t>
      </w:r>
      <w:r>
        <w:rPr>
          <w:rFonts w:hint="eastAsia" w:ascii="Times New Roman" w:hAnsi="Times New Roman"/>
          <w:b w:val="0"/>
          <w:color w:val="000000"/>
          <w:sz w:val="24"/>
        </w:rPr>
        <w:t>的7.4%，但其Bootstrap显著性表明传导机制确实存在。这为理解</w:t>
      </w:r>
      <w:r>
        <w:rPr>
          <w:rFonts w:ascii="Times New Roman" w:hAnsi="Times New Roman"/>
          <w:b w:val="0"/>
          <w:color w:val="000000"/>
          <w:sz w:val="24"/>
        </w:rPr>
        <w:t xml:space="preserve"> </w:t>
      </w:r>
      <w:r>
        <w:rPr>
          <w:rFonts w:hint="eastAsia" w:ascii="Times New Roman" w:hAnsi="Times New Roman"/>
          <w:b w:val="0"/>
          <w:i/>
          <w:iCs/>
          <w:color w:val="000000"/>
          <w:sz w:val="24"/>
        </w:rPr>
        <w:t>为什么</w:t>
      </w:r>
      <w:r>
        <w:rPr>
          <w:rFonts w:hint="eastAsia" w:ascii="Times New Roman" w:hAnsi="Times New Roman"/>
          <w:b w:val="0"/>
          <w:color w:val="000000"/>
          <w:sz w:val="24"/>
        </w:rPr>
        <w:t>金额更多的案件面临更高的驳回概率提供了一个机制解释：</w:t>
      </w:r>
      <w:r>
        <w:rPr>
          <w:rFonts w:ascii="Times New Roman" w:hAnsi="Times New Roman"/>
          <w:b w:val="0"/>
          <w:color w:val="000000"/>
          <w:sz w:val="24"/>
        </w:rPr>
        <w:t xml:space="preserve"> </w:t>
      </w:r>
      <w:r>
        <w:rPr>
          <w:rFonts w:hint="eastAsia" w:ascii="Times New Roman" w:hAnsi="Times New Roman"/>
          <w:b w:val="0"/>
          <w:color w:val="000000"/>
          <w:sz w:val="24"/>
        </w:rPr>
        <w:t>不是因为金额本身，而是因为涉及金钱的案件往往争议焦点更多、法律关系更</w:t>
      </w:r>
      <w:r>
        <w:rPr>
          <w:rFonts w:ascii="Times New Roman" w:hAnsi="Times New Roman"/>
          <w:b w:val="0"/>
          <w:color w:val="000000"/>
          <w:sz w:val="24"/>
        </w:rPr>
        <w:t xml:space="preserve"> </w:t>
      </w:r>
      <w:r>
        <w:rPr>
          <w:rFonts w:hint="eastAsia" w:ascii="Times New Roman" w:hAnsi="Times New Roman"/>
          <w:b w:val="0"/>
          <w:color w:val="000000"/>
          <w:sz w:val="24"/>
        </w:rPr>
        <w:t>复杂——判决文书篇幅的膨胀正是这一复杂度的文本表征。</w:t>
      </w:r>
    </w:p>
    <w:bookmarkEnd w:id="31"/>
    <w:p w14:paraId="1FBEB4F0">
      <w:pPr>
        <w:spacing w:before="240" w:after="60"/>
        <w:ind w:firstLine="0"/>
        <w:jc w:val="left"/>
      </w:pPr>
      <w:bookmarkStart w:id="32" w:name="方法论贡献"/>
      <w:r>
        <w:rPr>
          <w:rFonts w:hint="eastAsia" w:ascii="Times New Roman" w:hAnsi="Times New Roman"/>
          <w:b/>
          <w:color w:val="000000"/>
          <w:sz w:val="24"/>
        </w:rPr>
        <w:t>方法论贡献</w:t>
      </w:r>
    </w:p>
    <w:p w14:paraId="11F383ED">
      <w:pPr>
        <w:spacing w:before="0" w:after="0"/>
        <w:ind w:firstLine="454"/>
      </w:pPr>
      <w:r>
        <w:rPr>
          <w:rFonts w:hint="eastAsia" w:ascii="Times New Roman" w:hAnsi="Times New Roman"/>
          <w:b w:val="0"/>
          <w:color w:val="000000"/>
          <w:sz w:val="24"/>
        </w:rPr>
        <w:t>本文的方法论贡献在于构建了</w:t>
      </w:r>
      <w:r>
        <w:rPr>
          <w:rFonts w:hint="eastAsia" w:ascii="Times New Roman" w:hAnsi="Times New Roman"/>
          <w:b w:val="0"/>
          <w:bCs/>
          <w:color w:val="000000"/>
          <w:sz w:val="24"/>
        </w:rPr>
        <w:t>四层递进因果框架</w:t>
      </w:r>
      <w:r>
        <w:rPr>
          <w:rFonts w:hint="eastAsia" w:ascii="Times New Roman" w:hAnsi="Times New Roman"/>
          <w:b w:val="0"/>
          <w:color w:val="000000"/>
          <w:sz w:val="24"/>
        </w:rPr>
        <w:t>并验证了其在法律</w:t>
      </w:r>
      <w:r>
        <w:rPr>
          <w:rFonts w:ascii="Times New Roman" w:hAnsi="Times New Roman"/>
          <w:b w:val="0"/>
          <w:color w:val="000000"/>
          <w:sz w:val="24"/>
        </w:rPr>
        <w:t xml:space="preserve"> </w:t>
      </w:r>
      <w:r>
        <w:rPr>
          <w:rFonts w:hint="eastAsia" w:ascii="Times New Roman" w:hAnsi="Times New Roman"/>
          <w:b w:val="0"/>
          <w:color w:val="000000"/>
          <w:sz w:val="24"/>
        </w:rPr>
        <w:t>实证研究中的可行性。这一框架的逻辑是严格的：</w:t>
      </w:r>
    </w:p>
    <w:p w14:paraId="1E839C32">
      <w:pPr>
        <w:numPr>
          <w:ilvl w:val="0"/>
          <w:numId w:val="9"/>
        </w:numPr>
        <w:spacing w:before="0" w:after="0"/>
        <w:ind w:firstLine="454"/>
      </w:pPr>
      <w:r>
        <w:rPr>
          <w:rFonts w:hint="eastAsia" w:ascii="Times New Roman" w:hAnsi="Times New Roman"/>
          <w:b w:val="0"/>
          <w:bCs/>
          <w:color w:val="000000"/>
          <w:sz w:val="24"/>
        </w:rPr>
        <w:t>基准层</w:t>
      </w:r>
      <w:r>
        <w:rPr>
          <w:rFonts w:hint="eastAsia" w:ascii="Times New Roman" w:hAnsi="Times New Roman"/>
          <w:b w:val="0"/>
          <w:color w:val="000000"/>
          <w:sz w:val="24"/>
        </w:rPr>
        <w:t>（PSM）回答“有没有效应”；</w:t>
      </w:r>
    </w:p>
    <w:p w14:paraId="4C0FF0A8">
      <w:pPr>
        <w:numPr>
          <w:ilvl w:val="0"/>
          <w:numId w:val="9"/>
        </w:numPr>
        <w:spacing w:before="0" w:after="0"/>
        <w:ind w:firstLine="454"/>
      </w:pPr>
      <w:r>
        <w:rPr>
          <w:rFonts w:hint="eastAsia" w:ascii="Times New Roman" w:hAnsi="Times New Roman"/>
          <w:b w:val="0"/>
          <w:bCs/>
          <w:color w:val="000000"/>
          <w:sz w:val="24"/>
        </w:rPr>
        <w:t>稳健层</w:t>
      </w:r>
      <w:r>
        <w:rPr>
          <w:rFonts w:hint="eastAsia" w:ascii="Times New Roman" w:hAnsi="Times New Roman"/>
          <w:b w:val="0"/>
          <w:color w:val="000000"/>
          <w:sz w:val="24"/>
        </w:rPr>
        <w:t>（IPW</w:t>
      </w:r>
      <w:r>
        <w:rPr>
          <w:rFonts w:ascii="Times New Roman" w:hAnsi="Times New Roman"/>
          <w:b w:val="0"/>
          <w:color w:val="000000"/>
          <w:sz w:val="24"/>
        </w:rPr>
        <w:t xml:space="preserve"> + DR + </w:t>
      </w:r>
      <w:r>
        <w:rPr>
          <w:rFonts w:hint="eastAsia" w:ascii="Times New Roman" w:hAnsi="Times New Roman"/>
          <w:b w:val="0"/>
          <w:color w:val="000000"/>
          <w:sz w:val="24"/>
        </w:rPr>
        <w:t>Rosenbaum）回答“结论有多稳”；</w:t>
      </w:r>
    </w:p>
    <w:p w14:paraId="454C95F6">
      <w:pPr>
        <w:numPr>
          <w:ilvl w:val="0"/>
          <w:numId w:val="9"/>
        </w:numPr>
        <w:spacing w:before="0" w:after="0"/>
        <w:ind w:firstLine="454"/>
      </w:pPr>
      <w:r>
        <w:rPr>
          <w:rFonts w:hint="eastAsia" w:ascii="Times New Roman" w:hAnsi="Times New Roman"/>
          <w:b w:val="0"/>
          <w:bCs/>
          <w:color w:val="000000"/>
          <w:sz w:val="24"/>
        </w:rPr>
        <w:t>异质层</w:t>
      </w:r>
      <w:r>
        <w:rPr>
          <w:rFonts w:hint="eastAsia" w:ascii="Times New Roman" w:hAnsi="Times New Roman"/>
          <w:b w:val="0"/>
          <w:color w:val="000000"/>
          <w:sz w:val="24"/>
        </w:rPr>
        <w:t>（因果森林）回答“对谁有效应”；</w:t>
      </w:r>
    </w:p>
    <w:p w14:paraId="28EA9A09">
      <w:pPr>
        <w:numPr>
          <w:ilvl w:val="0"/>
          <w:numId w:val="9"/>
        </w:numPr>
        <w:spacing w:before="0" w:after="0"/>
        <w:ind w:firstLine="454"/>
      </w:pPr>
      <w:r>
        <w:rPr>
          <w:rFonts w:hint="eastAsia" w:ascii="Times New Roman" w:hAnsi="Times New Roman"/>
          <w:b w:val="0"/>
          <w:bCs/>
          <w:color w:val="000000"/>
          <w:sz w:val="24"/>
        </w:rPr>
        <w:t>机制层</w:t>
      </w:r>
      <w:r>
        <w:rPr>
          <w:rFonts w:hint="eastAsia" w:ascii="Times New Roman" w:hAnsi="Times New Roman"/>
          <w:b w:val="0"/>
          <w:color w:val="000000"/>
          <w:sz w:val="24"/>
        </w:rPr>
        <w:t>（中介分析）回答“效应怎么发生的”</w:t>
      </w:r>
      <w:r>
        <w:rPr>
          <w:rFonts w:ascii="Times New Roman" w:hAnsi="Times New Roman"/>
          <w:b w:val="0"/>
          <w:color w:val="000000"/>
          <w:sz w:val="24"/>
        </w:rPr>
        <w:t>。</w:t>
      </w:r>
    </w:p>
    <w:p w14:paraId="6EB52D9C">
      <w:pPr>
        <w:spacing w:before="0" w:after="0"/>
        <w:ind w:firstLine="454"/>
      </w:pPr>
      <w:r>
        <w:rPr>
          <w:rFonts w:hint="eastAsia" w:ascii="Times New Roman" w:hAnsi="Times New Roman"/>
          <w:b w:val="0"/>
          <w:color w:val="000000"/>
          <w:sz w:val="24"/>
        </w:rPr>
        <w:t>这四层构成了从“是什么”到“为什么”的完整推理链。在法律实证研究领域，</w:t>
      </w:r>
      <w:r>
        <w:rPr>
          <w:rFonts w:ascii="Times New Roman" w:hAnsi="Times New Roman"/>
          <w:b w:val="0"/>
          <w:color w:val="000000"/>
          <w:sz w:val="24"/>
        </w:rPr>
        <w:t xml:space="preserve"> </w:t>
      </w:r>
      <w:r>
        <w:rPr>
          <w:rFonts w:hint="eastAsia" w:ascii="Times New Roman" w:hAnsi="Times New Roman"/>
          <w:b w:val="0"/>
          <w:color w:val="000000"/>
          <w:sz w:val="24"/>
        </w:rPr>
        <w:t>类似的多重因果方法组合应用尚属首次。</w:t>
      </w:r>
    </w:p>
    <w:bookmarkEnd w:id="32"/>
    <w:p w14:paraId="198E18ED">
      <w:pPr>
        <w:spacing w:before="360" w:after="120"/>
        <w:ind w:firstLine="0"/>
        <w:jc w:val="center"/>
      </w:pPr>
      <w:bookmarkStart w:id="33" w:name="研究局限与未来方向"/>
      <w:r>
        <w:rPr>
          <w:rFonts w:hint="eastAsia" w:ascii="Times New Roman" w:hAnsi="Times New Roman"/>
          <w:b/>
          <w:color w:val="000000"/>
          <w:sz w:val="28"/>
        </w:rPr>
        <w:t>六、研究局限与未来方向</w:t>
      </w:r>
    </w:p>
    <w:p w14:paraId="2F370E5A">
      <w:pPr>
        <w:spacing w:before="0" w:after="0"/>
        <w:ind w:firstLine="454"/>
      </w:pPr>
      <w:r>
        <w:rPr>
          <w:rFonts w:hint="eastAsia" w:ascii="Times New Roman" w:hAnsi="Times New Roman"/>
          <w:b w:val="0"/>
          <w:color w:val="000000"/>
          <w:sz w:val="24"/>
        </w:rPr>
        <w:t>本文存在以下局限。第一，</w:t>
      </w:r>
      <w:r>
        <w:rPr>
          <w:rFonts w:hint="eastAsia" w:ascii="Times New Roman" w:hAnsi="Times New Roman"/>
          <w:b w:val="0"/>
          <w:bCs/>
          <w:color w:val="000000"/>
          <w:sz w:val="24"/>
        </w:rPr>
        <w:t>不可观测混淆</w:t>
      </w:r>
      <w:r>
        <w:rPr>
          <w:rFonts w:hint="eastAsia" w:ascii="Times New Roman" w:hAnsi="Times New Roman"/>
          <w:b w:val="0"/>
          <w:color w:val="000000"/>
          <w:sz w:val="24"/>
        </w:rPr>
        <w:t>是观测研究因果推断的根本</w:t>
      </w:r>
      <w:r>
        <w:rPr>
          <w:rFonts w:ascii="Times New Roman" w:hAnsi="Times New Roman"/>
          <w:b w:val="0"/>
          <w:color w:val="000000"/>
          <w:sz w:val="24"/>
        </w:rPr>
        <w:t xml:space="preserve"> </w:t>
      </w:r>
      <w:r>
        <w:rPr>
          <w:rFonts w:hint="eastAsia" w:ascii="Times New Roman" w:hAnsi="Times New Roman"/>
          <w:b w:val="0"/>
          <w:color w:val="000000"/>
          <w:sz w:val="24"/>
        </w:rPr>
        <w:t>挑战。Rosenbaum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的结果诚实地反映了这一局限，但并不意味着</w:t>
      </w:r>
      <w:r>
        <w:rPr>
          <w:rFonts w:ascii="Times New Roman" w:hAnsi="Times New Roman"/>
          <w:b w:val="0"/>
          <w:color w:val="000000"/>
          <w:sz w:val="24"/>
        </w:rPr>
        <w:t xml:space="preserve"> </w:t>
      </w:r>
      <w:r>
        <w:rPr>
          <w:rFonts w:hint="eastAsia" w:ascii="Times New Roman" w:hAnsi="Times New Roman"/>
          <w:b w:val="0"/>
          <w:color w:val="000000"/>
          <w:sz w:val="24"/>
        </w:rPr>
        <w:t>PSM的结论“错误”——在可观测特征已平衡的条件下，ATT的估计是无偏的——</w:t>
      </w:r>
      <w:r>
        <w:rPr>
          <w:rFonts w:ascii="Times New Roman" w:hAnsi="Times New Roman"/>
          <w:b w:val="0"/>
          <w:color w:val="000000"/>
          <w:sz w:val="24"/>
        </w:rPr>
        <w:t xml:space="preserve"> </w:t>
      </w:r>
      <w:r>
        <w:rPr>
          <w:rFonts w:hint="eastAsia" w:ascii="Times New Roman" w:hAnsi="Times New Roman"/>
          <w:b w:val="0"/>
          <w:color w:val="000000"/>
          <w:sz w:val="24"/>
        </w:rPr>
        <w:t>而是界定了当前数据所能支持的因果声称上限。第二，</w:t>
      </w:r>
      <w:r>
        <w:rPr>
          <w:rFonts w:hint="eastAsia" w:ascii="Times New Roman" w:hAnsi="Times New Roman"/>
          <w:b w:val="0"/>
          <w:bCs/>
          <w:color w:val="000000"/>
          <w:sz w:val="24"/>
        </w:rPr>
        <w:t>因果森林</w:t>
      </w:r>
      <w:r>
        <w:rPr>
          <w:rFonts w:ascii="Times New Roman" w:hAnsi="Times New Roman"/>
          <w:b w:val="0"/>
          <w:color w:val="000000"/>
          <w:sz w:val="24"/>
        </w:rPr>
        <w:t xml:space="preserve"> </w:t>
      </w:r>
      <w:r>
        <w:rPr>
          <w:rFonts w:hint="eastAsia" w:ascii="Times New Roman" w:hAnsi="Times New Roman"/>
          <w:b w:val="0"/>
          <w:color w:val="000000"/>
          <w:sz w:val="24"/>
        </w:rPr>
        <w:t>在小样本子组（如行政案件</w:t>
      </w:r>
      <m:oMath>
        <m:r>
          <m:rPr/>
          <m:t>n</m:t>
        </m:r>
        <m:r>
          <m:rPr>
            <m:sty m:val="p"/>
          </m:rPr>
          <m:t>=</m:t>
        </m:r>
        <m:r>
          <m:rPr/>
          <m:t>753</m:t>
        </m:r>
      </m:oMath>
      <w:r>
        <w:rPr>
          <w:rFonts w:hint="eastAsia" w:ascii="Times New Roman" w:hAnsi="Times New Roman"/>
          <w:b w:val="0"/>
          <w:color w:val="000000"/>
          <w:sz w:val="24"/>
        </w:rPr>
        <w:t>）中的CATE估计可能存在较大方差。</w:t>
      </w:r>
      <w:r>
        <w:rPr>
          <w:rFonts w:ascii="Times New Roman" w:hAnsi="Times New Roman"/>
          <w:b w:val="0"/>
          <w:color w:val="000000"/>
          <w:sz w:val="24"/>
        </w:rPr>
        <w:t xml:space="preserve"> </w:t>
      </w:r>
      <w:r>
        <w:rPr>
          <w:rFonts w:hint="eastAsia" w:ascii="Times New Roman" w:hAnsi="Times New Roman"/>
          <w:b w:val="0"/>
          <w:color w:val="000000"/>
          <w:sz w:val="24"/>
        </w:rPr>
        <w:t>第三，</w:t>
      </w:r>
      <w:r>
        <w:rPr>
          <w:rFonts w:hint="eastAsia" w:ascii="Times New Roman" w:hAnsi="Times New Roman"/>
          <w:b w:val="0"/>
          <w:bCs/>
          <w:color w:val="000000"/>
          <w:sz w:val="24"/>
        </w:rPr>
        <w:t>中介分析</w:t>
      </w:r>
      <w:r>
        <w:rPr>
          <w:rFonts w:hint="eastAsia" w:ascii="Times New Roman" w:hAnsi="Times New Roman"/>
          <w:b w:val="0"/>
          <w:color w:val="000000"/>
          <w:sz w:val="24"/>
        </w:rPr>
        <w:t>的Baron-Kenny框架在因果中介文献中已被Imai等</w:t>
      </w:r>
      <w:r>
        <w:rPr>
          <w:rFonts w:ascii="Times New Roman" w:hAnsi="Times New Roman"/>
          <w:b w:val="0"/>
          <w:color w:val="000000"/>
          <w:sz w:val="24"/>
        </w:rPr>
        <w:t xml:space="preserve"> </w:t>
      </w:r>
      <w:r>
        <w:rPr>
          <w:rFonts w:hint="eastAsia" w:ascii="Times New Roman" w:hAnsi="Times New Roman"/>
          <w:b w:val="0"/>
          <w:color w:val="000000"/>
          <w:sz w:val="24"/>
        </w:rPr>
        <w:t>的更一般化框架所超越，本文将其用作探索性分析是恰当的，</w:t>
      </w:r>
      <w:r>
        <w:rPr>
          <w:rFonts w:ascii="Times New Roman" w:hAnsi="Times New Roman"/>
          <w:b w:val="0"/>
          <w:color w:val="000000"/>
          <w:sz w:val="24"/>
        </w:rPr>
        <w:t xml:space="preserve"> </w:t>
      </w:r>
      <w:r>
        <w:rPr>
          <w:rFonts w:hint="eastAsia" w:ascii="Times New Roman" w:hAnsi="Times New Roman"/>
          <w:b w:val="0"/>
          <w:color w:val="000000"/>
          <w:sz w:val="24"/>
        </w:rPr>
        <w:t>但不应被视为确定的因果中介估计。</w:t>
      </w:r>
    </w:p>
    <w:p w14:paraId="5FE58427">
      <w:pPr>
        <w:spacing w:before="0" w:after="0"/>
        <w:ind w:firstLine="454"/>
      </w:pPr>
      <w:r>
        <w:rPr>
          <w:rFonts w:hint="eastAsia" w:ascii="Times New Roman" w:hAnsi="Times New Roman"/>
          <w:b w:val="0"/>
          <w:color w:val="000000"/>
          <w:sz w:val="24"/>
        </w:rPr>
        <w:t>未来研究可沿以下方向推进：（1）获取包含法官特征、法院层级、证据强度</w:t>
      </w:r>
      <w:r>
        <w:rPr>
          <w:rFonts w:ascii="Times New Roman" w:hAnsi="Times New Roman"/>
          <w:b w:val="0"/>
          <w:color w:val="000000"/>
          <w:sz w:val="24"/>
        </w:rPr>
        <w:t xml:space="preserve"> </w:t>
      </w:r>
      <w:r>
        <w:rPr>
          <w:rFonts w:hint="eastAsia" w:ascii="Times New Roman" w:hAnsi="Times New Roman"/>
          <w:b w:val="0"/>
          <w:color w:val="000000"/>
          <w:sz w:val="24"/>
        </w:rPr>
        <w:t>等关键混淆变量的更丰富数据集，以提升Rosenbaum</w:t>
      </w:r>
      <w:r>
        <w:rPr>
          <w:rFonts w:ascii="Times New Roman" w:hAnsi="Times New Roman"/>
          <w:b w:val="0"/>
          <w:color w:val="000000"/>
          <w:sz w:val="24"/>
        </w:rPr>
        <w:t xml:space="preserve"> </w:t>
      </w:r>
      <m:oMath>
        <m:sSub>
          <m:sSubPr/>
          <m:e>
            <m:r>
              <m:rPr>
                <m:sty m:val="p"/>
              </m:rPr>
              <m:t>Γ</m:t>
            </m:r>
          </m:e>
          <m:sub>
            <m:r>
              <m:rPr>
                <m:nor/>
                <m:sty m:val="p"/>
              </m:rPr>
              <w:rPr>
                <w:b w:val="0"/>
                <w:i w:val="0"/>
              </w:rPr>
              <m:t>critical</m:t>
            </m:r>
          </m:sub>
        </m:sSub>
      </m:oMath>
      <w:r>
        <w:rPr>
          <w:rFonts w:ascii="Times New Roman" w:hAnsi="Times New Roman"/>
          <w:b w:val="0"/>
          <w:color w:val="000000"/>
          <w:sz w:val="24"/>
        </w:rPr>
        <w:t xml:space="preserve"> </w:t>
      </w:r>
      <w:r>
        <w:rPr>
          <w:rFonts w:hint="eastAsia" w:ascii="Times New Roman" w:hAnsi="Times New Roman"/>
          <w:b w:val="0"/>
          <w:color w:val="000000"/>
          <w:sz w:val="24"/>
        </w:rPr>
        <w:t>至</w:t>
      </w:r>
      <m:oMath>
        <m:r>
          <m:rPr>
            <m:sty m:val="p"/>
          </m:rPr>
          <m:t>&gt;</m:t>
        </m:r>
        <m:r>
          <m:rPr/>
          <m:t>2</m:t>
        </m:r>
      </m:oMath>
      <w:r>
        <w:rPr>
          <w:rFonts w:hint="eastAsia" w:ascii="Times New Roman" w:hAnsi="Times New Roman"/>
          <w:b w:val="0"/>
          <w:color w:val="000000"/>
          <w:sz w:val="24"/>
        </w:rPr>
        <w:t>的稳健水平；（2）在大规模面板数据上应用合成DID或</w:t>
      </w:r>
      <w:r>
        <w:rPr>
          <w:rFonts w:ascii="Times New Roman" w:hAnsi="Times New Roman"/>
          <w:b w:val="0"/>
          <w:color w:val="000000"/>
          <w:sz w:val="24"/>
        </w:rPr>
        <w:t xml:space="preserve"> </w:t>
      </w:r>
      <w:r>
        <w:rPr>
          <w:rFonts w:hint="eastAsia" w:ascii="Times New Roman" w:hAnsi="Times New Roman"/>
          <w:b w:val="0"/>
          <w:color w:val="000000"/>
          <w:sz w:val="24"/>
        </w:rPr>
        <w:t>Callaway-Sant’Anna等更先进的DID变体；（3）使用Imai等</w:t>
      </w:r>
      <w:r>
        <w:rPr>
          <w:rFonts w:ascii="Times New Roman" w:hAnsi="Times New Roman"/>
          <w:b w:val="0"/>
          <w:color w:val="000000"/>
          <w:sz w:val="24"/>
        </w:rPr>
        <w:t xml:space="preserve"> </w:t>
      </w:r>
      <w:r>
        <w:rPr>
          <w:rFonts w:hint="eastAsia" w:ascii="Times New Roman" w:hAnsi="Times New Roman"/>
          <w:b w:val="0"/>
          <w:color w:val="000000"/>
          <w:sz w:val="24"/>
        </w:rPr>
        <w:t>的因果中介框架替代Baron-Kenny方法，以更严格地识别中介效应；</w:t>
      </w:r>
      <w:r>
        <w:rPr>
          <w:rFonts w:ascii="Times New Roman" w:hAnsi="Times New Roman"/>
          <w:b w:val="0"/>
          <w:color w:val="000000"/>
          <w:sz w:val="24"/>
        </w:rPr>
        <w:t xml:space="preserve"> </w:t>
      </w:r>
      <w:r>
        <w:rPr>
          <w:rFonts w:hint="eastAsia" w:ascii="Times New Roman" w:hAnsi="Times New Roman"/>
          <w:b w:val="0"/>
          <w:color w:val="000000"/>
          <w:sz w:val="24"/>
        </w:rPr>
        <w:t>（4）通过预训练语言模型（如Legal-BERT）提取更深层的案件语义特征，</w:t>
      </w:r>
      <w:r>
        <w:rPr>
          <w:rFonts w:ascii="Times New Roman" w:hAnsi="Times New Roman"/>
          <w:b w:val="0"/>
          <w:color w:val="000000"/>
          <w:sz w:val="24"/>
        </w:rPr>
        <w:t xml:space="preserve"> </w:t>
      </w:r>
      <w:r>
        <w:rPr>
          <w:rFonts w:hint="eastAsia" w:ascii="Times New Roman" w:hAnsi="Times New Roman"/>
          <w:b w:val="0"/>
          <w:color w:val="000000"/>
          <w:sz w:val="24"/>
        </w:rPr>
        <w:t>替换当前基于关键词和TF-IDF的浅层特征工程。</w:t>
      </w:r>
    </w:p>
    <w:bookmarkEnd w:id="30"/>
    <w:bookmarkEnd w:id="33"/>
    <w:p w14:paraId="519D33F3">
      <w:pPr>
        <w:spacing w:before="360" w:after="120"/>
        <w:ind w:firstLine="0"/>
        <w:jc w:val="center"/>
      </w:pPr>
      <w:bookmarkStart w:id="34" w:name="结论"/>
      <w:r>
        <w:rPr>
          <w:rFonts w:hint="eastAsia" w:ascii="Times New Roman" w:hAnsi="Times New Roman"/>
          <w:b/>
          <w:color w:val="000000"/>
          <w:sz w:val="28"/>
        </w:rPr>
        <w:t>七、结论</w:t>
      </w:r>
    </w:p>
    <w:p w14:paraId="6ABBFDA2">
      <w:pPr>
        <w:spacing w:before="0" w:after="0"/>
        <w:ind w:firstLine="454"/>
      </w:pPr>
      <w:r>
        <w:rPr>
          <w:rFonts w:hint="eastAsia" w:ascii="Times New Roman" w:hAnsi="Times New Roman"/>
          <w:b w:val="0"/>
          <w:color w:val="000000"/>
          <w:sz w:val="24"/>
        </w:rPr>
        <w:t>本文基于10,241条裁判文书数据，构建了整合NLP特征工程、计量经济模型</w:t>
      </w:r>
      <w:r>
        <w:rPr>
          <w:rFonts w:ascii="Times New Roman" w:hAnsi="Times New Roman"/>
          <w:b w:val="0"/>
          <w:color w:val="000000"/>
          <w:sz w:val="24"/>
        </w:rPr>
        <w:t xml:space="preserve"> </w:t>
      </w:r>
      <w:r>
        <w:rPr>
          <w:rFonts w:hint="eastAsia" w:ascii="Times New Roman" w:hAnsi="Times New Roman"/>
          <w:b w:val="0"/>
          <w:color w:val="000000"/>
          <w:sz w:val="24"/>
        </w:rPr>
        <w:t>与四层准实验因果推断的多维分析框架，系统探究了案件特征与判决结果之间</w:t>
      </w:r>
      <w:r>
        <w:rPr>
          <w:rFonts w:ascii="Times New Roman" w:hAnsi="Times New Roman"/>
          <w:b w:val="0"/>
          <w:color w:val="000000"/>
          <w:sz w:val="24"/>
        </w:rPr>
        <w:t xml:space="preserve"> </w:t>
      </w:r>
      <w:r>
        <w:rPr>
          <w:rFonts w:hint="eastAsia" w:ascii="Times New Roman" w:hAnsi="Times New Roman"/>
          <w:b w:val="0"/>
          <w:color w:val="000000"/>
          <w:sz w:val="24"/>
        </w:rPr>
        <w:t>的统计关联、预测可能性与因果机制。</w:t>
      </w:r>
    </w:p>
    <w:p w14:paraId="2A6F3843">
      <w:pPr>
        <w:spacing w:before="0" w:after="0"/>
        <w:ind w:firstLine="454"/>
      </w:pPr>
      <w:r>
        <w:rPr>
          <w:rFonts w:hint="eastAsia" w:ascii="Times New Roman" w:hAnsi="Times New Roman"/>
          <w:b w:val="0"/>
          <w:bCs/>
          <w:color w:val="000000"/>
          <w:sz w:val="24"/>
        </w:rPr>
        <w:t>描述与预测层面</w:t>
      </w:r>
      <w:r>
        <w:rPr>
          <w:rFonts w:hint="eastAsia" w:ascii="Times New Roman" w:hAnsi="Times New Roman"/>
          <w:b w:val="0"/>
          <w:color w:val="000000"/>
          <w:sz w:val="24"/>
        </w:rPr>
        <w:t>发现：案由是最强预测因子（民事OR=16.4），</w:t>
      </w:r>
      <w:r>
        <w:rPr>
          <w:rFonts w:ascii="Times New Roman" w:hAnsi="Times New Roman"/>
          <w:b w:val="0"/>
          <w:color w:val="000000"/>
          <w:sz w:val="24"/>
        </w:rPr>
        <w:t xml:space="preserve"> </w:t>
      </w:r>
      <w:r>
        <w:rPr>
          <w:rFonts w:hint="eastAsia" w:ascii="Times New Roman" w:hAnsi="Times New Roman"/>
          <w:b w:val="0"/>
          <w:color w:val="000000"/>
          <w:sz w:val="24"/>
        </w:rPr>
        <w:t>模型预测性能AUC=0.695；关键词网络识别出15个Louvain社区与桥接关键词；</w:t>
      </w:r>
      <w:r>
        <w:rPr>
          <w:rFonts w:ascii="Times New Roman" w:hAnsi="Times New Roman"/>
          <w:b w:val="0"/>
          <w:color w:val="000000"/>
          <w:sz w:val="24"/>
        </w:rPr>
        <w:t xml:space="preserve"> </w:t>
      </w:r>
      <w:r>
        <w:rPr>
          <w:rFonts w:hint="eastAsia" w:ascii="Times New Roman" w:hAnsi="Times New Roman"/>
          <w:b w:val="0"/>
          <w:color w:val="000000"/>
          <w:sz w:val="24"/>
        </w:rPr>
        <w:t>LDA发现6大潜在主题；驳回率呈显著上升趋势（M-K</w:t>
      </w:r>
      <w:r>
        <w:rPr>
          <w:rFonts w:ascii="Times New Roman" w:hAnsi="Times New Roman"/>
          <w:b w:val="0"/>
          <w:color w:val="000000"/>
          <w:sz w:val="24"/>
        </w:rPr>
        <w:t xml:space="preserve"> </w:t>
      </w:r>
      <m:oMath>
        <m:r>
          <m:rPr/>
          <m:t>Z</m:t>
        </m:r>
        <m:r>
          <m:rPr>
            <m:sty m:val="p"/>
          </m:rPr>
          <m:t>=</m:t>
        </m:r>
        <m:r>
          <m:rPr/>
          <m:t>2.40</m:t>
        </m:r>
      </m:oMath>
      <w:r>
        <w:rPr>
          <w:rFonts w:hint="eastAsia" w:ascii="Times New Roman" w:hAnsi="Times New Roman"/>
          <w:b w:val="0"/>
          <w:color w:val="000000"/>
          <w:sz w:val="24"/>
        </w:rPr>
        <w:t>，</w:t>
      </w:r>
      <m:oMath>
        <m:r>
          <m:rPr/>
          <m:t>p</m:t>
        </m:r>
        <m:r>
          <m:rPr>
            <m:sty m:val="p"/>
          </m:rPr>
          <m:t>=</m:t>
        </m:r>
        <m:r>
          <m:rPr/>
          <m:t>0.017</m:t>
        </m:r>
      </m:oMath>
      <w:r>
        <w:rPr>
          <w:rFonts w:hint="eastAsia" w:ascii="Times New Roman" w:hAnsi="Times New Roman"/>
          <w:b w:val="0"/>
          <w:color w:val="000000"/>
          <w:sz w:val="24"/>
        </w:rPr>
        <w:t>）。</w:t>
      </w:r>
    </w:p>
    <w:p w14:paraId="1D079C37">
      <w:pPr>
        <w:spacing w:before="0" w:after="0"/>
        <w:ind w:firstLine="454"/>
      </w:pPr>
      <w:r>
        <w:rPr>
          <w:rFonts w:hint="eastAsia" w:ascii="Times New Roman" w:hAnsi="Times New Roman"/>
          <w:b w:val="0"/>
          <w:bCs/>
          <w:color w:val="000000"/>
          <w:sz w:val="24"/>
        </w:rPr>
        <w:t>因果推断层面</w:t>
      </w:r>
      <w:r>
        <w:rPr>
          <w:rFonts w:hint="eastAsia" w:ascii="Times New Roman" w:hAnsi="Times New Roman"/>
          <w:b w:val="0"/>
          <w:color w:val="000000"/>
          <w:sz w:val="24"/>
        </w:rPr>
        <w:t>——本文的核心学术贡献——形成了五重发现：</w:t>
      </w:r>
      <w:r>
        <w:rPr>
          <w:rFonts w:ascii="Times New Roman" w:hAnsi="Times New Roman"/>
          <w:b w:val="0"/>
          <w:color w:val="000000"/>
          <w:sz w:val="24"/>
        </w:rPr>
        <w:t xml:space="preserve"> </w:t>
      </w:r>
      <w:r>
        <w:rPr>
          <w:rFonts w:hint="eastAsia" w:ascii="Times New Roman" w:hAnsi="Times New Roman"/>
          <w:b w:val="0"/>
          <w:color w:val="000000"/>
          <w:sz w:val="24"/>
        </w:rPr>
        <w:t>（1）PSM证明金额-驳回的朴素OR=1.17是混淆偏差的产物（ATT=+0.59pp，</w:t>
      </w:r>
      <w:r>
        <w:rPr>
          <w:rFonts w:ascii="Times New Roman" w:hAnsi="Times New Roman"/>
          <w:b w:val="0"/>
          <w:color w:val="000000"/>
          <w:sz w:val="24"/>
        </w:rPr>
        <w:t xml:space="preserve"> </w:t>
      </w:r>
      <w:r>
        <w:rPr>
          <w:rFonts w:hint="eastAsia" w:ascii="Times New Roman" w:hAnsi="Times New Roman"/>
          <w:b w:val="0"/>
          <w:color w:val="000000"/>
          <w:sz w:val="24"/>
        </w:rPr>
        <w:t>n.s.）；（2）IPW与双重稳健交叉验证了这一结论的稳健性；</w:t>
      </w:r>
      <w:r>
        <w:rPr>
          <w:rFonts w:ascii="Times New Roman" w:hAnsi="Times New Roman"/>
          <w:b w:val="0"/>
          <w:color w:val="000000"/>
          <w:sz w:val="24"/>
        </w:rPr>
        <w:t xml:space="preserve"> </w:t>
      </w:r>
      <w:r>
        <w:rPr>
          <w:rFonts w:hint="eastAsia" w:ascii="Times New Roman" w:hAnsi="Times New Roman"/>
          <w:b w:val="0"/>
          <w:color w:val="000000"/>
          <w:sz w:val="24"/>
        </w:rPr>
        <w:t>（3）Rosenbaum</w:t>
      </w:r>
      <w:r>
        <w:rPr>
          <w:rFonts w:ascii="Times New Roman" w:hAnsi="Times New Roman"/>
          <w:b w:val="0"/>
          <w:color w:val="000000"/>
          <w:sz w:val="24"/>
        </w:rPr>
        <w:t xml:space="preserve"> </w:t>
      </w:r>
      <m:oMath>
        <m:r>
          <m:rPr>
            <m:sty m:val="p"/>
          </m:rPr>
          <m:t>Γ=</m:t>
        </m:r>
        <m:r>
          <m:rPr/>
          <m:t>1.00</m:t>
        </m:r>
      </m:oMath>
      <w:r>
        <w:rPr>
          <w:rFonts w:hint="eastAsia" w:ascii="Times New Roman" w:hAnsi="Times New Roman"/>
          <w:b w:val="0"/>
          <w:color w:val="000000"/>
          <w:sz w:val="24"/>
        </w:rPr>
        <w:t>诚实界定了因果声称的上限；</w:t>
      </w:r>
      <w:r>
        <w:rPr>
          <w:rFonts w:ascii="Times New Roman" w:hAnsi="Times New Roman"/>
          <w:b w:val="0"/>
          <w:color w:val="000000"/>
          <w:sz w:val="24"/>
        </w:rPr>
        <w:t xml:space="preserve"> </w:t>
      </w:r>
      <w:r>
        <w:rPr>
          <w:rFonts w:hint="eastAsia" w:ascii="Times New Roman" w:hAnsi="Times New Roman"/>
          <w:b w:val="0"/>
          <w:color w:val="000000"/>
          <w:sz w:val="24"/>
        </w:rPr>
        <w:t>（4）因果森林揭示10.9%样本存在显著异质性（行政案件CATE=+3.04pp，</w:t>
      </w:r>
      <w:r>
        <w:rPr>
          <w:rFonts w:ascii="Times New Roman" w:hAnsi="Times New Roman"/>
          <w:b w:val="0"/>
          <w:color w:val="000000"/>
          <w:sz w:val="24"/>
        </w:rPr>
        <w:t xml:space="preserve"> </w:t>
      </w:r>
      <w:r>
        <w:rPr>
          <w:rFonts w:hint="eastAsia" w:ascii="Times New Roman" w:hAnsi="Times New Roman"/>
          <w:b w:val="0"/>
          <w:color w:val="000000"/>
          <w:sz w:val="24"/>
        </w:rPr>
        <w:t>长篇幅案件CATE=+3.02pp）；（5）中介分析发现争议复杂度为唯一显著的</w:t>
      </w:r>
      <w:r>
        <w:rPr>
          <w:rFonts w:ascii="Times New Roman" w:hAnsi="Times New Roman"/>
          <w:b w:val="0"/>
          <w:color w:val="000000"/>
          <w:sz w:val="24"/>
        </w:rPr>
        <w:t xml:space="preserve"> </w:t>
      </w:r>
      <w:r>
        <w:rPr>
          <w:rFonts w:hint="eastAsia" w:ascii="Times New Roman" w:hAnsi="Times New Roman"/>
          <w:b w:val="0"/>
          <w:color w:val="000000"/>
          <w:sz w:val="24"/>
        </w:rPr>
        <w:t>间接传导路径（+0.41pp，7.4%）。</w:t>
      </w:r>
    </w:p>
    <w:p w14:paraId="6368F5C6">
      <w:pPr>
        <w:spacing w:before="0" w:after="0"/>
        <w:ind w:firstLine="454"/>
      </w:pPr>
      <w:r>
        <w:rPr>
          <w:rFonts w:hint="eastAsia" w:ascii="Times New Roman" w:hAnsi="Times New Roman"/>
          <w:b w:val="0"/>
          <w:color w:val="000000"/>
          <w:sz w:val="24"/>
        </w:rPr>
        <w:t>本文在法律实证领域首次将PSM、IPW/DR、Rosenbaum敏感性分析、</w:t>
      </w:r>
      <w:r>
        <w:rPr>
          <w:rFonts w:ascii="Times New Roman" w:hAnsi="Times New Roman"/>
          <w:b w:val="0"/>
          <w:color w:val="000000"/>
          <w:sz w:val="24"/>
        </w:rPr>
        <w:t xml:space="preserve"> </w:t>
      </w:r>
      <w:r>
        <w:rPr>
          <w:rFonts w:hint="eastAsia" w:ascii="Times New Roman" w:hAnsi="Times New Roman"/>
          <w:b w:val="0"/>
          <w:color w:val="000000"/>
          <w:sz w:val="24"/>
        </w:rPr>
        <w:t>因果森林与中介分析五种因果方法组合为统一的递进分析框架，</w:t>
      </w:r>
      <w:r>
        <w:rPr>
          <w:rFonts w:ascii="Times New Roman" w:hAnsi="Times New Roman"/>
          <w:b w:val="0"/>
          <w:color w:val="000000"/>
          <w:sz w:val="24"/>
        </w:rPr>
        <w:t xml:space="preserve"> </w:t>
      </w:r>
      <w:r>
        <w:rPr>
          <w:rFonts w:hint="eastAsia" w:ascii="Times New Roman" w:hAnsi="Times New Roman"/>
          <w:b w:val="0"/>
          <w:color w:val="000000"/>
          <w:sz w:val="24"/>
        </w:rPr>
        <w:t>实现了从“统计关联”</w:t>
      </w:r>
      <m:oMath>
        <m:r>
          <m:rPr>
            <m:sty m:val="p"/>
          </m:rPr>
          <m:t>→</m:t>
        </m:r>
      </m:oMath>
      <w:r>
        <w:rPr>
          <w:rFonts w:hint="eastAsia" w:ascii="Times New Roman" w:hAnsi="Times New Roman"/>
          <w:b w:val="0"/>
          <w:color w:val="000000"/>
          <w:sz w:val="24"/>
        </w:rPr>
        <w:t>“基准因果识别”</w:t>
      </w:r>
      <m:oMath>
        <m:r>
          <m:rPr>
            <m:sty m:val="p"/>
          </m:rPr>
          <m:t>→</m:t>
        </m:r>
      </m:oMath>
      <w:r>
        <w:rPr>
          <w:rFonts w:ascii="Times New Roman" w:hAnsi="Times New Roman"/>
          <w:b w:val="0"/>
          <w:color w:val="000000"/>
          <w:sz w:val="24"/>
        </w:rPr>
        <w:t xml:space="preserve"> </w:t>
      </w:r>
      <w:r>
        <w:rPr>
          <w:rFonts w:hint="eastAsia" w:ascii="Times New Roman" w:hAnsi="Times New Roman"/>
          <w:b w:val="0"/>
          <w:color w:val="000000"/>
          <w:sz w:val="24"/>
        </w:rPr>
        <w:t>“稳健性评估”</w:t>
      </w:r>
      <m:oMath>
        <m:r>
          <m:rPr>
            <m:sty m:val="p"/>
          </m:rPr>
          <m:t>→</m:t>
        </m:r>
      </m:oMath>
      <w:r>
        <w:rPr>
          <w:rFonts w:hint="eastAsia" w:ascii="Times New Roman" w:hAnsi="Times New Roman"/>
          <w:b w:val="0"/>
          <w:color w:val="000000"/>
          <w:sz w:val="24"/>
        </w:rPr>
        <w:t>“异质性探索”</w:t>
      </w:r>
      <m:oMath>
        <m:r>
          <m:rPr>
            <m:sty m:val="p"/>
          </m:rPr>
          <m:t>→</m:t>
        </m:r>
      </m:oMath>
      <w:r>
        <w:rPr>
          <w:rFonts w:hint="eastAsia" w:ascii="Times New Roman" w:hAnsi="Times New Roman"/>
          <w:b w:val="0"/>
          <w:color w:val="000000"/>
          <w:sz w:val="24"/>
        </w:rPr>
        <w:t>“机制解释”</w:t>
      </w:r>
      <w:r>
        <w:rPr>
          <w:rFonts w:ascii="Times New Roman" w:hAnsi="Times New Roman"/>
          <w:b w:val="0"/>
          <w:color w:val="000000"/>
          <w:sz w:val="24"/>
        </w:rPr>
        <w:t xml:space="preserve"> </w:t>
      </w:r>
      <w:r>
        <w:rPr>
          <w:rFonts w:hint="eastAsia" w:ascii="Times New Roman" w:hAnsi="Times New Roman"/>
          <w:b w:val="0"/>
          <w:color w:val="000000"/>
          <w:sz w:val="24"/>
        </w:rPr>
        <w:t>的完整推理链。这一方法框架不仅适用于法律AI领域，对教育、医疗、</w:t>
      </w:r>
      <w:r>
        <w:rPr>
          <w:rFonts w:ascii="Times New Roman" w:hAnsi="Times New Roman"/>
          <w:b w:val="0"/>
          <w:color w:val="000000"/>
          <w:sz w:val="24"/>
        </w:rPr>
        <w:t xml:space="preserve"> </w:t>
      </w:r>
      <w:r>
        <w:rPr>
          <w:rFonts w:hint="eastAsia" w:ascii="Times New Roman" w:hAnsi="Times New Roman"/>
          <w:b w:val="0"/>
          <w:color w:val="000000"/>
          <w:sz w:val="24"/>
        </w:rPr>
        <w:t>公共政策等其他依赖观测数据进行因果推断的社会科学领域同样具有方法论的</w:t>
      </w:r>
      <w:r>
        <w:rPr>
          <w:rFonts w:ascii="Times New Roman" w:hAnsi="Times New Roman"/>
          <w:b w:val="0"/>
          <w:color w:val="000000"/>
          <w:sz w:val="24"/>
        </w:rPr>
        <w:t xml:space="preserve"> </w:t>
      </w:r>
      <w:r>
        <w:rPr>
          <w:rFonts w:hint="eastAsia" w:ascii="Times New Roman" w:hAnsi="Times New Roman"/>
          <w:b w:val="0"/>
          <w:color w:val="000000"/>
          <w:sz w:val="24"/>
        </w:rPr>
        <w:t>参考价值。</w:t>
      </w:r>
    </w:p>
    <w:bookmarkEnd w:id="34"/>
    <w:p w14:paraId="63AD1452">
      <w:pPr>
        <w:spacing w:before="360" w:after="120"/>
        <w:ind w:firstLine="0"/>
        <w:jc w:val="center"/>
      </w:pPr>
      <w:r>
        <w:rPr>
          <w:rFonts w:ascii="Times New Roman" w:hAnsi="Times New Roman"/>
          <w:b/>
          <w:sz w:val="28"/>
        </w:rPr>
        <w:t>参考文献</w:t>
      </w:r>
    </w:p>
    <w:p w14:paraId="28EB3BB3">
      <w:pPr>
        <w:spacing w:before="0" w:after="0" w:line="240" w:lineRule="auto"/>
        <w:ind w:firstLine="0"/>
      </w:pPr>
      <w:r>
        <w:rPr>
          <w:rFonts w:ascii="Times New Roman" w:hAnsi="Times New Roman"/>
          <w:sz w:val="21"/>
        </w:rPr>
        <w:t>[1] 王禄生. 司法大数据与人工智能技术应用的风险及伦理规制[J]. 法商研究, 2019, 36 (2): 101-112.</w:t>
      </w:r>
    </w:p>
    <w:p w14:paraId="4E851DC4">
      <w:pPr>
        <w:spacing w:before="0" w:after="0" w:line="240" w:lineRule="auto"/>
        <w:ind w:firstLine="0"/>
      </w:pPr>
      <w:r>
        <w:rPr>
          <w:rFonts w:ascii="Times New Roman" w:hAnsi="Times New Roman"/>
          <w:sz w:val="21"/>
        </w:rPr>
        <w:t>[2] 左卫民. 关于法律人工智能在中国运用前景的若干思考[J]. 清华法学, 2018, 12 (2): 108-124.</w:t>
      </w:r>
    </w:p>
    <w:p w14:paraId="3EBDE63E">
      <w:pPr>
        <w:spacing w:before="0" w:after="0" w:line="240" w:lineRule="auto"/>
        <w:ind w:firstLine="0"/>
      </w:pPr>
      <w:r>
        <w:rPr>
          <w:rFonts w:ascii="Times New Roman" w:hAnsi="Times New Roman"/>
          <w:sz w:val="21"/>
        </w:rPr>
        <w:t>[3] 程金华. 迈向科学化的中国法学——大数据时代的法律实证研究[J]. 中国法律评论, 2019 (2): 56-72.</w:t>
      </w:r>
    </w:p>
    <w:p w14:paraId="5F722022">
      <w:pPr>
        <w:spacing w:before="0" w:after="0" w:line="240" w:lineRule="auto"/>
        <w:ind w:firstLine="0"/>
      </w:pPr>
      <w:r>
        <w:rPr>
          <w:rFonts w:ascii="Times New Roman" w:hAnsi="Times New Roman"/>
          <w:sz w:val="21"/>
        </w:rPr>
        <w:t>[4] MULLAINATHAN S, SPIESS J. Machine learning: an applied econometric approach[J]. Journal of Economic Perspectives, 2017, 31 (2): 87-106.</w:t>
      </w:r>
    </w:p>
    <w:p w14:paraId="378973B0">
      <w:pPr>
        <w:spacing w:before="0" w:after="0" w:line="240" w:lineRule="auto"/>
        <w:ind w:firstLine="0"/>
      </w:pPr>
      <w:r>
        <w:rPr>
          <w:rFonts w:ascii="Times New Roman" w:hAnsi="Times New Roman"/>
          <w:sz w:val="21"/>
        </w:rPr>
        <w:t>[5] 白建军. 法律实证研究方法[J]. 法学研究, 2017, 39 (4): 28-45.</w:t>
      </w:r>
    </w:p>
    <w:p w14:paraId="15BBE355">
      <w:pPr>
        <w:spacing w:before="0" w:after="0" w:line="240" w:lineRule="auto"/>
        <w:ind w:firstLine="0"/>
      </w:pPr>
      <w:r>
        <w:rPr>
          <w:rFonts w:ascii="Times New Roman" w:hAnsi="Times New Roman"/>
          <w:sz w:val="21"/>
        </w:rPr>
        <w:t>[6] 侯猛. 司法过程中的社会科学思维[J]. 中国法学, 2020 (3): 185-204.</w:t>
      </w:r>
    </w:p>
    <w:p w14:paraId="64B05FDA">
      <w:pPr>
        <w:spacing w:before="0" w:after="0" w:line="240" w:lineRule="auto"/>
        <w:ind w:firstLine="0"/>
      </w:pPr>
      <w:r>
        <w:rPr>
          <w:rFonts w:ascii="Times New Roman" w:hAnsi="Times New Roman"/>
          <w:sz w:val="21"/>
        </w:rPr>
        <w:t>[7] 华宇元典法律人工智能研究院. 让法律人读懂人工智能[M]. 法律出版社, 2019.</w:t>
      </w:r>
    </w:p>
    <w:p w14:paraId="7620EA39">
      <w:pPr>
        <w:spacing w:before="0" w:after="0" w:line="240" w:lineRule="auto"/>
        <w:ind w:firstLine="0"/>
      </w:pPr>
      <w:r>
        <w:rPr>
          <w:rFonts w:ascii="Times New Roman" w:hAnsi="Times New Roman"/>
          <w:sz w:val="21"/>
        </w:rPr>
        <w:t>[8] 季卫东. 人工智能时代的法律议论[J]. 中国法律评论, 2021 (3): 1-18.</w:t>
      </w:r>
    </w:p>
    <w:p w14:paraId="33135C02">
      <w:pPr>
        <w:spacing w:before="0" w:after="0" w:line="240" w:lineRule="auto"/>
        <w:ind w:firstLine="0"/>
      </w:pPr>
      <w:r>
        <w:rPr>
          <w:rFonts w:ascii="Times New Roman" w:hAnsi="Times New Roman"/>
          <w:sz w:val="21"/>
        </w:rPr>
        <w:t>[9] 陈瑞华. 法学研究中的实证方法[J]. 法学, 2015 (4): 15-28.</w:t>
      </w:r>
    </w:p>
    <w:p w14:paraId="74FC4DDD">
      <w:pPr>
        <w:spacing w:before="0" w:after="0" w:line="240" w:lineRule="auto"/>
        <w:ind w:firstLine="0"/>
      </w:pPr>
      <w:r>
        <w:rPr>
          <w:rFonts w:ascii="Times New Roman" w:hAnsi="Times New Roman"/>
          <w:sz w:val="21"/>
        </w:rPr>
        <w:t>[10] ROSENBAUM P~R, RUBIN D~B. The central role of the propensity score in observational studies for causal effects[J]. Biometrika, 1983, 70 (1): 41-55.</w:t>
      </w:r>
    </w:p>
    <w:p w14:paraId="7B9CEAE2">
      <w:pPr>
        <w:spacing w:before="0" w:after="0" w:line="240" w:lineRule="auto"/>
        <w:ind w:firstLine="0"/>
      </w:pPr>
      <w:r>
        <w:rPr>
          <w:rFonts w:ascii="Times New Roman" w:hAnsi="Times New Roman"/>
          <w:sz w:val="21"/>
        </w:rPr>
        <w:t>[11] ROBINS J~M, ROTNITZKY A, ZHAO L~P. Estimation of regression coefficients when some regressors are not always observed[J]. Journal of the American Statistical Association, 1994, 89 (427): 846-866.</w:t>
      </w:r>
    </w:p>
    <w:p w14:paraId="029AAFFF">
      <w:pPr>
        <w:spacing w:before="0" w:after="0" w:line="240" w:lineRule="auto"/>
        <w:ind w:firstLine="0"/>
      </w:pPr>
      <w:r>
        <w:rPr>
          <w:rFonts w:ascii="Times New Roman" w:hAnsi="Times New Roman"/>
          <w:sz w:val="21"/>
        </w:rPr>
        <w:t>[12] ANGRIST J~D, IMBENS G~W, RUBIN D~B. Identification of causal effects using instrumental variables[J]. Journal of the American Statistical Association, 1996, 91 (434): 444-455.</w:t>
      </w:r>
    </w:p>
    <w:p w14:paraId="5CB2B802">
      <w:pPr>
        <w:spacing w:before="0" w:after="0" w:line="240" w:lineRule="auto"/>
        <w:ind w:firstLine="0"/>
      </w:pPr>
      <w:r>
        <w:rPr>
          <w:rFonts w:ascii="Times New Roman" w:hAnsi="Times New Roman"/>
          <w:sz w:val="21"/>
        </w:rPr>
        <w:t>[13] WAGER S, ATHEY S. Estimation and inference of heterogeneous treatment effects using random forests[J]. Journal of the American Statistical Association, 2018, 113 (523): 1228-1242.</w:t>
      </w:r>
    </w:p>
    <w:p w14:paraId="3AA667D9">
      <w:pPr>
        <w:spacing w:before="0" w:after="0" w:line="240" w:lineRule="auto"/>
        <w:ind w:firstLine="0"/>
      </w:pPr>
      <w:r>
        <w:rPr>
          <w:rFonts w:ascii="Times New Roman" w:hAnsi="Times New Roman"/>
          <w:sz w:val="21"/>
        </w:rPr>
        <w:t>[14] CHERNOZHUKOV V, CHETVERIKOV D, DEMIRER M, et~al. Double/Debiased machine learning for treatment and structural parameters[J]. The Econometrics Journal, 2018, 21 (1): C1-C68.</w:t>
      </w:r>
    </w:p>
    <w:p w14:paraId="0F93140F">
      <w:pPr>
        <w:spacing w:before="0" w:after="0" w:line="240" w:lineRule="auto"/>
        <w:ind w:firstLine="0"/>
      </w:pPr>
      <w:r>
        <w:rPr>
          <w:rFonts w:ascii="Times New Roman" w:hAnsi="Times New Roman"/>
          <w:sz w:val="21"/>
        </w:rPr>
        <w:t>[15] ATHEY S, IMBENS G~W. Machine learning methods that economists should know about[J]. Annual Review of Economics, 2019, 11: 685-725.</w:t>
      </w:r>
    </w:p>
    <w:p w14:paraId="0CA2D86A">
      <w:pPr>
        <w:spacing w:before="0" w:after="0" w:line="240" w:lineRule="auto"/>
        <w:ind w:firstLine="0"/>
      </w:pPr>
      <w:r>
        <w:rPr>
          <w:rFonts w:ascii="Times New Roman" w:hAnsi="Times New Roman"/>
          <w:sz w:val="21"/>
        </w:rPr>
        <w:t>[16] BARON R~M, KENNY D~A. The moderator-mediator variable distinction in social psychological research[J]. Journal of Personality and Social Psychology, 1986, 51 (6): 1173-1182.</w:t>
      </w:r>
    </w:p>
    <w:p w14:paraId="5756DEAD">
      <w:pPr>
        <w:spacing w:before="0" w:after="0" w:line="240" w:lineRule="auto"/>
        <w:ind w:firstLine="0"/>
      </w:pPr>
      <w:r>
        <w:rPr>
          <w:rFonts w:ascii="Times New Roman" w:hAnsi="Times New Roman"/>
          <w:sz w:val="21"/>
        </w:rPr>
        <w:t>[17] IMAI K, KEELE L, TINGLEY D. A general approach to causal mediation analysis[J]. Psychological Methods, 2010, 15 (4): 309-334.</w:t>
      </w:r>
    </w:p>
    <w:p w14:paraId="0FE17683">
      <w:pPr>
        <w:spacing w:before="24" w:after="24" w:line="240" w:lineRule="auto"/>
        <w:ind w:firstLine="0"/>
        <w:rPr>
          <w:rFonts w:ascii="Times New Roman" w:hAnsi="Times New Roman" w:eastAsia="宋体"/>
          <w:b w:val="0"/>
          <w:sz w:val="21"/>
        </w:rPr>
      </w:pPr>
    </w:p>
    <w:p>
      <w:pPr>
        <w:ind w:firstLine="0"/>
      </w:pPr>
      <w:r>
        <w:rPr>
          <w:rFonts w:ascii="Times New Roman" w:hAnsi="Times New Roman"/>
          <w:b/>
          <w:sz w:val="24"/>
        </w:rPr>
        <w:t>（一）数据预处理流水线</w:t>
      </w:r>
    </w:p>
    <w:p>
      <w:pPr>
        <w:ind w:firstLine="454"/>
      </w:pPr>
      <w:r>
        <w:rPr>
          <w:rFonts w:ascii="Times New Roman" w:hAnsi="Times New Roman"/>
          <w:sz w:val="24"/>
        </w:rPr>
        <w:t>法眼AI 2.0平台的数据基础来源于对中国裁判文书网的批量采集与结构化处理。原始数据共计1,114个文件（6.7 GB），格式涵盖PDF、DOCX和XLSX，涉及最高法指导性案例、中国法院年度案例2014-2025年、人民司法案例和参考案例等来源。数据的获取与清洗经历了五阶段流水线处理，最终形成10,241条有效记录的all_cases_perfect.csv（14个字段）。</w:t>
      </w:r>
    </w:p>
    <w:sectPr>
      <w:pgSz w:w="12240" w:h="15840"/>
      <w:pgMar w:top="1417" w:right="1134" w:bottom="1134" w:left="1417"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40" w:lineRule="auto"/>
      </w:pPr>
      <w:r>
        <w:separator/>
      </w:r>
    </w:p>
  </w:footnote>
  <w:footnote w:type="continuationSeparator" w:id="3">
    <w:p>
      <w:pPr>
        <w:spacing w:before="0" w:after="0" w:line="240" w:lineRule="auto"/>
      </w:pPr>
      <w:r>
        <w:continuationSeparator/>
      </w:r>
    </w:p>
  </w:footnote>
  <w:footnote w:id="0">
    <w:p w14:paraId="2C9E9C64">
      <w:pPr>
        <w:pStyle w:val="28"/>
      </w:pPr>
      <w:r>
        <w:rPr>
          <w:rStyle w:val="138"/>
        </w:rPr>
        <w:footnoteRef/>
      </w:r>
      <w:r>
        <w:t xml:space="preserve"> </w:t>
      </w:r>
      <w:r>
        <w:rPr>
          <w:rFonts w:hint="eastAsia"/>
        </w:rPr>
        <w:t>需注意，Baron-Kenny方法在因果中介分析中</w:t>
      </w:r>
      <w:r>
        <w:t xml:space="preserve"> </w:t>
      </w:r>
      <w:r>
        <w:rPr>
          <w:rFonts w:hint="eastAsia"/>
        </w:rPr>
        <w:t>存在局限（Imai</w:t>
      </w:r>
      <w:r>
        <w:t xml:space="preserve"> et al., </w:t>
      </w:r>
      <w:r>
        <w:rPr>
          <w:rFonts w:hint="eastAsia"/>
        </w:rPr>
        <w:t>2010）。本文将其作为探索性机制分析使用，</w:t>
      </w:r>
      <w:r>
        <w:t xml:space="preserve"> </w:t>
      </w:r>
      <w:r>
        <w:rPr>
          <w:rFonts w:hint="eastAsia"/>
        </w:rPr>
        <w:t>结果解读保持审慎。</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7">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defaultTabStop w:val="720"/>
  <w:characterSpacingControl w:val="doNotCompress"/>
  <w:footnotePr>
    <w:footnote w:id="2"/>
    <w:footnote w:id="3"/>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AB8C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ind w:firstLine="480"/>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3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40"/>
    <w:unhideWhenUsed/>
    <w:uiPriority w:val="99"/>
    <w:pPr>
      <w:tabs>
        <w:tab w:val="center" w:pos="4680"/>
        <w:tab w:val="right" w:pos="9360"/>
      </w:tabs>
      <w:spacing w:after="0" w:line="240" w:lineRule="auto"/>
    </w:pPr>
  </w:style>
  <w:style w:type="paragraph" w:styleId="25">
    <w:name w:val="header"/>
    <w:basedOn w:val="1"/>
    <w:link w:val="139"/>
    <w:unhideWhenUsed/>
    <w:uiPriority w:val="99"/>
    <w:pPr>
      <w:tabs>
        <w:tab w:val="center" w:pos="4680"/>
        <w:tab w:val="right" w:pos="9360"/>
      </w:tabs>
      <w:spacing w:after="0" w:line="240" w:lineRule="auto"/>
    </w:pPr>
  </w:style>
  <w:style w:type="paragraph" w:styleId="2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footnote text"/>
    <w:basedOn w:val="1"/>
    <w:unhideWhenUsed/>
    <w:qFormat/>
    <w:uiPriority w:val="9"/>
  </w:style>
  <w:style w:type="paragraph" w:styleId="29">
    <w:name w:val="Body Text 2"/>
    <w:basedOn w:val="1"/>
    <w:link w:val="148"/>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7"/>
    <w:uiPriority w:val="0"/>
    <w:rPr>
      <w:color w:val="4F81BD" w:themeColor="accent1"/>
      <w14:textFill>
        <w14:solidFill>
          <w14:schemeClr w14:val="accent1"/>
        </w14:solidFill>
      </w14:textFill>
    </w:rPr>
  </w:style>
  <w:style w:type="character" w:customStyle="1" w:styleId="137">
    <w:name w:val="Body Text Char"/>
    <w:basedOn w:val="133"/>
    <w:link w:val="19"/>
    <w:uiPriority w:val="99"/>
  </w:style>
  <w:style w:type="character" w:styleId="138">
    <w:name w:val="footnote reference"/>
    <w:basedOn w:val="137"/>
    <w:uiPriority w:val="0"/>
    <w:rPr>
      <w:vertAlign w:val="superscript"/>
    </w:rPr>
  </w:style>
  <w:style w:type="character" w:customStyle="1" w:styleId="139">
    <w:name w:val="Header Char"/>
    <w:basedOn w:val="133"/>
    <w:link w:val="25"/>
    <w:uiPriority w:val="99"/>
  </w:style>
  <w:style w:type="character" w:customStyle="1" w:styleId="140">
    <w:name w:val="Footer Char"/>
    <w:basedOn w:val="133"/>
    <w:link w:val="24"/>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2 Char"/>
    <w:basedOn w:val="133"/>
    <w:link w:val="29"/>
    <w:uiPriority w:val="99"/>
  </w:style>
  <w:style w:type="character" w:customStyle="1" w:styleId="149">
    <w:name w:val="Body Text 3 Char"/>
    <w:basedOn w:val="133"/>
    <w:link w:val="17"/>
    <w:uiPriority w:val="99"/>
    <w:rPr>
      <w:sz w:val="16"/>
      <w:szCs w:val="16"/>
    </w:rPr>
  </w:style>
  <w:style w:type="character" w:customStyle="1" w:styleId="150">
    <w:name w:val="Macro Text Char"/>
    <w:basedOn w:val="133"/>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3"/>
    <w:link w:val="151"/>
    <w:uiPriority w:val="29"/>
    <w:rPr>
      <w:i/>
      <w:iCs/>
      <w:color w:val="000000" w:themeColor="text1"/>
      <w14:textFill>
        <w14:solidFill>
          <w14:schemeClr w14:val="tx1"/>
        </w14:solidFill>
      </w14:textFill>
    </w:rPr>
  </w:style>
  <w:style w:type="character" w:customStyle="1" w:styleId="153">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3"/>
    <w:link w:val="159"/>
    <w:uiPriority w:val="30"/>
    <w:rPr>
      <w:b/>
      <w:bCs/>
      <w:i/>
      <w:iCs/>
      <w:color w:val="4F81BD" w:themeColor="accent1"/>
      <w14:textFill>
        <w14:solidFill>
          <w14:schemeClr w14:val="accent1"/>
        </w14:solidFill>
      </w14:textFill>
    </w:rPr>
  </w:style>
  <w:style w:type="character" w:customStyle="1" w:styleId="161">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3"/>
    <w:qFormat/>
    <w:uiPriority w:val="21"/>
    <w:rPr>
      <w:b/>
      <w:bCs/>
      <w:i/>
      <w:iCs/>
      <w:color w:val="4F81BD" w:themeColor="accent1"/>
      <w14:textFill>
        <w14:solidFill>
          <w14:schemeClr w14:val="accent1"/>
        </w14:solidFill>
      </w14:textFill>
    </w:rPr>
  </w:style>
  <w:style w:type="character" w:customStyle="1" w:styleId="163">
    <w:name w:val="Subtle Reference"/>
    <w:basedOn w:val="133"/>
    <w:qFormat/>
    <w:uiPriority w:val="31"/>
    <w:rPr>
      <w:smallCaps/>
      <w:color w:val="C0504D" w:themeColor="accent2"/>
      <w:u w:val="single"/>
      <w14:textFill>
        <w14:solidFill>
          <w14:schemeClr w14:val="accent2"/>
        </w14:solidFill>
      </w14:textFill>
    </w:rPr>
  </w:style>
  <w:style w:type="character" w:customStyle="1" w:styleId="164">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3"/>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Compact"/>
    <w:basedOn w:val="19"/>
    <w:qFormat/>
    <w:uiPriority w:val="0"/>
    <w:pPr>
      <w:spacing w:before="36" w:after="36"/>
    </w:pPr>
  </w:style>
  <w:style w:type="table" w:customStyle="1" w:styleId="16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王志达</cp:lastModifiedBy>
  <dcterms:modified xsi:type="dcterms:W3CDTF">2026-06-19T01:38:08Z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7EB538A0AE8103A7002D346A569815BB_42</vt:lpwstr>
  </property>
</Properties>
</file>